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sz w:val="24"/>
        </w:rPr>
        <w:id w:val="1330644769"/>
        <w:docPartObj>
          <w:docPartGallery w:val="AutoText"/>
        </w:docPartObj>
      </w:sdtPr>
      <w:sdtEndPr>
        <w:rPr>
          <w:rFonts w:cs="Times New Roman"/>
          <w:b/>
          <w:bCs/>
          <w:sz w:val="28"/>
          <w:szCs w:val="28"/>
        </w:rPr>
      </w:sdtEndPr>
      <w:sdtContent>
        <w:p w14:paraId="57549197" w14:textId="77777777" w:rsidR="00E30A1A" w:rsidRDefault="00000000">
          <w:pPr>
            <w:pStyle w:val="AralkYok"/>
            <w:jc w:val="center"/>
          </w:pPr>
          <w:r>
            <w:rPr>
              <w:rFonts w:ascii="Times New Roman" w:hAnsi="Times New Roman" w:cs="Times New Roman"/>
              <w:b/>
              <w:bCs/>
              <w:noProof/>
              <w:sz w:val="28"/>
              <w:szCs w:val="28"/>
            </w:rPr>
            <w:drawing>
              <wp:inline distT="0" distB="0" distL="0" distR="0" wp14:anchorId="7261C11B" wp14:editId="2B3A2770">
                <wp:extent cx="5486400" cy="952500"/>
                <wp:effectExtent l="0" t="0" r="0" b="0"/>
                <wp:docPr id="200103447"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3447" name="Resim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86400" cy="952500"/>
                        </a:xfrm>
                        <a:prstGeom prst="rect">
                          <a:avLst/>
                        </a:prstGeom>
                        <a:noFill/>
                        <a:ln>
                          <a:noFill/>
                        </a:ln>
                      </pic:spPr>
                    </pic:pic>
                  </a:graphicData>
                </a:graphic>
              </wp:inline>
            </w:drawing>
          </w:r>
          <w:r>
            <w:rPr>
              <w:noProof/>
            </w:rPr>
            <mc:AlternateContent>
              <mc:Choice Requires="wpg">
                <w:drawing>
                  <wp:anchor distT="0" distB="0" distL="114300" distR="114300" simplePos="0" relativeHeight="251659264" behindDoc="1" locked="0" layoutInCell="1" allowOverlap="1" wp14:anchorId="7107CCA0" wp14:editId="5342074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194310" cy="9125585"/>
                    <wp:effectExtent l="0" t="0" r="15240" b="7620"/>
                    <wp:wrapNone/>
                    <wp:docPr id="2" name="Grup 26"/>
                    <wp:cNvGraphicFramePr/>
                    <a:graphic xmlns:a="http://schemas.openxmlformats.org/drawingml/2006/main">
                      <a:graphicData uri="http://schemas.microsoft.com/office/word/2010/wordprocessingGroup">
                        <wpg:wgp>
                          <wpg:cNvGrpSpPr/>
                          <wpg:grpSpPr>
                            <a:xfrm>
                              <a:off x="0" y="0"/>
                              <a:ext cx="194535" cy="9125712"/>
                              <a:chOff x="0" y="0"/>
                              <a:chExt cx="194535"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grpSp>
                            <wpg:cNvPr id="7" name="Grup 7"/>
                            <wpg:cNvGrpSpPr>
                              <a:grpSpLocks noChangeAspect="1"/>
                            </wpg:cNvGrpSpPr>
                            <wpg:grpSpPr>
                              <a:xfrm>
                                <a:off x="76198" y="6024578"/>
                                <a:ext cx="115752" cy="622892"/>
                                <a:chOff x="80645" y="5010327"/>
                                <a:chExt cx="49213" cy="265113"/>
                              </a:xfrm>
                            </wpg:grpSpPr>
                            <wps:wsp>
                              <wps:cNvPr id="10" name="Serbest Biçimli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Serbest Biçimli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wgp>
                      </a:graphicData>
                    </a:graphic>
                    <wp14:sizeRelH relativeFrom="page">
                      <wp14:pctWidth>0</wp14:pctWidth>
                    </wp14:sizeRelH>
                    <wp14:sizeRelV relativeFrom="page">
                      <wp14:pctHeight>95000</wp14:pctHeight>
                    </wp14:sizeRelV>
                  </wp:anchor>
                </w:drawing>
              </mc:Choice>
              <mc:Fallback>
                <w:pict>
                  <v:group w14:anchorId="639173AA" id="Grup 26" o:spid="_x0000_s1026" style="position:absolute;margin-left:0;margin-top:0;width:15.3pt;height:718.55pt;z-index:-251657216;mso-height-percent:950;mso-left-percent:40;mso-position-horizontal-relative:page;mso-position-vertical:center;mso-position-vertical-relative:page;mso-height-percent:950;mso-left-percent:40"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">
                    <v:rect id="Dikdörtgen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group id="Grup 7" o:spid="_x0000_s1028"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10" o:spid="_x0000_s102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Serbest Biçimli 14" o:spid="_x0000_s103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71DA055" wp14:editId="369CB48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Metin Kutusu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017E93" w14:textId="77777777" w:rsidR="00E30A1A" w:rsidRDefault="00E30A1A">
                                <w:pPr>
                                  <w:pStyle w:val="AralkYok"/>
                                  <w:rPr>
                                    <w:color w:val="4F81BD" w:themeColor="accent1"/>
                                    <w:sz w:val="26"/>
                                    <w:szCs w:val="26"/>
                                    <w:lang w:val="tr-TR"/>
                                  </w:rPr>
                                </w:pP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type w14:anchorId="271DA055" id="_x0000_t202" coordsize="21600,21600" o:spt="202" path="m,l,21600r21600,l21600,xe">
                    <v:stroke joinstyle="miter"/>
                    <v:path gradientshapeok="t" o:connecttype="rect"/>
                  </v:shapetype>
                  <v:shape id="Metin Kutusu 28" o:spid="_x0000_s1026"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" filled="f" stroked="f" strokeweight=".5pt">
                    <v:textbox style="mso-fit-shape-to-text:t" inset="0,0,0,0">
                      <w:txbxContent>
                        <w:p w14:paraId="66017E93" w14:textId="77777777" w:rsidR="00E30A1A" w:rsidRDefault="00E30A1A">
                          <w:pPr>
                            <w:pStyle w:val="AralkYok"/>
                            <w:rPr>
                              <w:color w:val="4F81BD" w:themeColor="accent1"/>
                              <w:sz w:val="26"/>
                              <w:szCs w:val="26"/>
                              <w:lang w:val="tr-TR"/>
                            </w:rPr>
                          </w:pPr>
                        </w:p>
                      </w:txbxContent>
                    </v:textbox>
                    <w10:wrap anchorx="page" anchory="page"/>
                  </v:shape>
                </w:pict>
              </mc:Fallback>
            </mc:AlternateContent>
          </w:r>
        </w:p>
        <w:tbl>
          <w:tblPr>
            <w:tblStyle w:val="TabloKlavuzu"/>
            <w:tblpPr w:leftFromText="141" w:rightFromText="141" w:vertAnchor="text" w:horzAnchor="margin" w:tblpY="5462"/>
            <w:tblW w:w="912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64"/>
            <w:gridCol w:w="4564"/>
          </w:tblGrid>
          <w:tr w:rsidR="00E30A1A" w14:paraId="70DB6079" w14:textId="77777777">
            <w:trPr>
              <w:trHeight w:val="354"/>
            </w:trPr>
            <w:tc>
              <w:tcPr>
                <w:tcW w:w="4564" w:type="dxa"/>
              </w:tcPr>
              <w:p w14:paraId="626225BF" w14:textId="77777777" w:rsidR="00E30A1A" w:rsidRDefault="00000000">
                <w:pPr>
                  <w:spacing w:after="0" w:line="240" w:lineRule="auto"/>
                  <w:rPr>
                    <w:rFonts w:eastAsiaTheme="majorEastAsia" w:cs="Times New Roman"/>
                    <w:b/>
                    <w:bCs/>
                    <w:szCs w:val="24"/>
                  </w:rPr>
                </w:pPr>
                <w:r>
                  <w:rPr>
                    <w:rFonts w:eastAsiaTheme="majorEastAsia" w:cs="Times New Roman"/>
                    <w:b/>
                    <w:bCs/>
                    <w:szCs w:val="24"/>
                  </w:rPr>
                  <w:t>Ders Adı          :</w:t>
                </w:r>
              </w:p>
            </w:tc>
            <w:tc>
              <w:tcPr>
                <w:tcW w:w="4564" w:type="dxa"/>
              </w:tcPr>
              <w:p w14:paraId="6A4EECB2" w14:textId="77777777" w:rsidR="00E30A1A" w:rsidRDefault="00000000">
                <w:pPr>
                  <w:spacing w:after="0" w:line="240" w:lineRule="auto"/>
                  <w:rPr>
                    <w:rFonts w:eastAsiaTheme="majorEastAsia" w:cs="Times New Roman"/>
                    <w:szCs w:val="24"/>
                  </w:rPr>
                </w:pPr>
                <w:r>
                  <w:rPr>
                    <w:rFonts w:eastAsiaTheme="majorEastAsia" w:cs="Times New Roman"/>
                    <w:szCs w:val="24"/>
                  </w:rPr>
                  <w:t>Görsel Programalama 2</w:t>
                </w:r>
              </w:p>
            </w:tc>
          </w:tr>
          <w:tr w:rsidR="00E30A1A" w14:paraId="5A0060F7" w14:textId="77777777">
            <w:trPr>
              <w:trHeight w:val="354"/>
            </w:trPr>
            <w:tc>
              <w:tcPr>
                <w:tcW w:w="4564" w:type="dxa"/>
              </w:tcPr>
              <w:p w14:paraId="2B10ECCE" w14:textId="77777777" w:rsidR="00E30A1A" w:rsidRDefault="00000000">
                <w:pPr>
                  <w:spacing w:after="0" w:line="240" w:lineRule="auto"/>
                  <w:rPr>
                    <w:rFonts w:eastAsiaTheme="majorEastAsia" w:cs="Times New Roman"/>
                    <w:b/>
                    <w:bCs/>
                    <w:szCs w:val="24"/>
                  </w:rPr>
                </w:pPr>
                <w:r>
                  <w:rPr>
                    <w:rFonts w:eastAsiaTheme="majorEastAsia" w:cs="Times New Roman"/>
                    <w:b/>
                    <w:bCs/>
                    <w:szCs w:val="24"/>
                  </w:rPr>
                  <w:t>Danışman Adı :</w:t>
                </w:r>
              </w:p>
            </w:tc>
            <w:tc>
              <w:tcPr>
                <w:tcW w:w="4564" w:type="dxa"/>
              </w:tcPr>
              <w:p w14:paraId="43597593" w14:textId="77777777" w:rsidR="00E30A1A" w:rsidRDefault="00000000">
                <w:pPr>
                  <w:spacing w:after="0" w:line="240" w:lineRule="auto"/>
                  <w:rPr>
                    <w:rFonts w:eastAsiaTheme="majorEastAsia" w:cs="Times New Roman"/>
                    <w:szCs w:val="24"/>
                  </w:rPr>
                </w:pPr>
                <w:r>
                  <w:rPr>
                    <w:rFonts w:eastAsiaTheme="majorEastAsia" w:cs="Times New Roman"/>
                    <w:szCs w:val="24"/>
                  </w:rPr>
                  <w:t>Öner Aytaş</w:t>
                </w:r>
              </w:p>
            </w:tc>
          </w:tr>
          <w:tr w:rsidR="00E30A1A" w14:paraId="0DF8435E" w14:textId="77777777">
            <w:trPr>
              <w:trHeight w:val="354"/>
            </w:trPr>
            <w:tc>
              <w:tcPr>
                <w:tcW w:w="4564" w:type="dxa"/>
              </w:tcPr>
              <w:p w14:paraId="5B94D864" w14:textId="77777777" w:rsidR="00E30A1A" w:rsidRDefault="00000000">
                <w:pPr>
                  <w:spacing w:after="0" w:line="240" w:lineRule="auto"/>
                  <w:rPr>
                    <w:rFonts w:eastAsiaTheme="majorEastAsia" w:cs="Times New Roman"/>
                    <w:b/>
                    <w:bCs/>
                    <w:szCs w:val="24"/>
                  </w:rPr>
                </w:pPr>
                <w:r>
                  <w:rPr>
                    <w:rFonts w:eastAsiaTheme="majorEastAsia" w:cs="Times New Roman"/>
                    <w:b/>
                    <w:bCs/>
                    <w:szCs w:val="24"/>
                  </w:rPr>
                  <w:t>Bölüm Adı       :</w:t>
                </w:r>
              </w:p>
            </w:tc>
            <w:tc>
              <w:tcPr>
                <w:tcW w:w="4564" w:type="dxa"/>
              </w:tcPr>
              <w:p w14:paraId="783E6D69" w14:textId="77777777" w:rsidR="00E30A1A" w:rsidRDefault="00000000">
                <w:pPr>
                  <w:spacing w:after="0" w:line="240" w:lineRule="auto"/>
                  <w:rPr>
                    <w:rFonts w:eastAsiaTheme="majorEastAsia" w:cs="Times New Roman"/>
                    <w:szCs w:val="24"/>
                  </w:rPr>
                </w:pPr>
                <w:r>
                  <w:rPr>
                    <w:rFonts w:eastAsiaTheme="majorEastAsia" w:cs="Times New Roman"/>
                    <w:szCs w:val="24"/>
                  </w:rPr>
                  <w:t>Bilgisayar Programcılığı</w:t>
                </w:r>
              </w:p>
            </w:tc>
          </w:tr>
          <w:tr w:rsidR="00E30A1A" w14:paraId="79CAA790" w14:textId="77777777">
            <w:trPr>
              <w:trHeight w:val="339"/>
            </w:trPr>
            <w:tc>
              <w:tcPr>
                <w:tcW w:w="4564" w:type="dxa"/>
              </w:tcPr>
              <w:p w14:paraId="083D281F" w14:textId="77777777" w:rsidR="00E30A1A" w:rsidRDefault="00000000">
                <w:pPr>
                  <w:spacing w:after="0" w:line="240" w:lineRule="auto"/>
                  <w:rPr>
                    <w:rFonts w:eastAsiaTheme="majorEastAsia" w:cs="Times New Roman"/>
                    <w:b/>
                    <w:bCs/>
                    <w:szCs w:val="24"/>
                  </w:rPr>
                </w:pPr>
                <w:r>
                  <w:rPr>
                    <w:rFonts w:eastAsiaTheme="majorEastAsia" w:cs="Times New Roman"/>
                    <w:b/>
                    <w:bCs/>
                    <w:szCs w:val="24"/>
                  </w:rPr>
                  <w:t>Tarih                :</w:t>
                </w:r>
              </w:p>
            </w:tc>
            <w:tc>
              <w:tcPr>
                <w:tcW w:w="4564" w:type="dxa"/>
              </w:tcPr>
              <w:p w14:paraId="2D38DEDE" w14:textId="77777777" w:rsidR="00E30A1A" w:rsidRDefault="00000000">
                <w:pPr>
                  <w:spacing w:after="0" w:line="240" w:lineRule="auto"/>
                  <w:rPr>
                    <w:rFonts w:eastAsiaTheme="majorEastAsia" w:cs="Times New Roman"/>
                    <w:szCs w:val="24"/>
                  </w:rPr>
                </w:pPr>
                <w:r>
                  <w:rPr>
                    <w:rFonts w:eastAsiaTheme="majorEastAsia" w:cs="Times New Roman"/>
                    <w:szCs w:val="24"/>
                  </w:rPr>
                  <w:t>24/12/2024</w:t>
                </w:r>
              </w:p>
            </w:tc>
          </w:tr>
          <w:tr w:rsidR="00E30A1A" w14:paraId="2B8B2743" w14:textId="77777777">
            <w:trPr>
              <w:trHeight w:val="709"/>
            </w:trPr>
            <w:tc>
              <w:tcPr>
                <w:tcW w:w="4564" w:type="dxa"/>
              </w:tcPr>
              <w:p w14:paraId="6E8B3300" w14:textId="77777777" w:rsidR="00E30A1A" w:rsidRDefault="00000000">
                <w:pPr>
                  <w:spacing w:after="0" w:line="240" w:lineRule="auto"/>
                  <w:rPr>
                    <w:rFonts w:eastAsiaTheme="majorEastAsia" w:cs="Times New Roman"/>
                    <w:b/>
                    <w:bCs/>
                    <w:szCs w:val="24"/>
                  </w:rPr>
                </w:pPr>
                <w:r>
                  <w:rPr>
                    <w:rFonts w:eastAsiaTheme="majorEastAsia" w:cs="Times New Roman"/>
                    <w:b/>
                    <w:bCs/>
                    <w:szCs w:val="24"/>
                  </w:rPr>
                  <w:t>Proje Üyeleri   :</w:t>
                </w:r>
              </w:p>
            </w:tc>
            <w:tc>
              <w:tcPr>
                <w:tcW w:w="4564" w:type="dxa"/>
              </w:tcPr>
              <w:p w14:paraId="6D307238" w14:textId="77777777" w:rsidR="00E30A1A" w:rsidRDefault="00000000">
                <w:pPr>
                  <w:spacing w:after="0" w:line="240" w:lineRule="auto"/>
                  <w:rPr>
                    <w:rFonts w:eastAsiaTheme="majorEastAsia" w:cs="Times New Roman"/>
                    <w:szCs w:val="24"/>
                    <w:lang w:val="tr-TR"/>
                  </w:rPr>
                </w:pPr>
                <w:r>
                  <w:rPr>
                    <w:rFonts w:eastAsiaTheme="majorEastAsia" w:cs="Times New Roman"/>
                    <w:szCs w:val="24"/>
                  </w:rPr>
                  <w:t>Arda Anıl Morkoç</w:t>
                </w:r>
                <w:r>
                  <w:rPr>
                    <w:rFonts w:eastAsiaTheme="majorEastAsia" w:cs="Times New Roman"/>
                    <w:szCs w:val="24"/>
                  </w:rPr>
                  <w:br/>
                </w:r>
                <w:r>
                  <w:rPr>
                    <w:rFonts w:eastAsiaTheme="majorEastAsia" w:cs="Times New Roman"/>
                    <w:szCs w:val="24"/>
                    <w:lang w:val="tr-TR"/>
                  </w:rPr>
                  <w:t>Emir Can Diktaş</w:t>
                </w:r>
              </w:p>
              <w:p w14:paraId="769ACBD8" w14:textId="77777777" w:rsidR="00E30A1A" w:rsidRDefault="00000000">
                <w:pPr>
                  <w:spacing w:after="0" w:line="240" w:lineRule="auto"/>
                  <w:rPr>
                    <w:rFonts w:eastAsiaTheme="majorEastAsia" w:cs="Times New Roman"/>
                    <w:szCs w:val="24"/>
                  </w:rPr>
                </w:pPr>
                <w:r>
                  <w:rPr>
                    <w:rFonts w:eastAsiaTheme="majorEastAsia" w:cs="Times New Roman"/>
                    <w:szCs w:val="24"/>
                  </w:rPr>
                  <w:t>Emre Arslan</w:t>
                </w:r>
              </w:p>
            </w:tc>
          </w:tr>
        </w:tbl>
        <w:p w14:paraId="146E10AE" w14:textId="77777777" w:rsidR="00E30A1A" w:rsidRDefault="00000000">
          <w:pPr>
            <w:rPr>
              <w:rFonts w:cs="Times New Roman"/>
              <w:b/>
              <w:bCs/>
              <w:sz w:val="28"/>
              <w:szCs w:val="28"/>
            </w:rPr>
          </w:pPr>
          <w:r>
            <w:rPr>
              <w:noProof/>
            </w:rPr>
            <mc:AlternateContent>
              <mc:Choice Requires="wps">
                <w:drawing>
                  <wp:anchor distT="0" distB="0" distL="114300" distR="114300" simplePos="0" relativeHeight="251660288" behindDoc="0" locked="0" layoutInCell="1" allowOverlap="1" wp14:anchorId="34C72644" wp14:editId="5713DC83">
                    <wp:simplePos x="0" y="0"/>
                    <wp:positionH relativeFrom="page">
                      <wp:posOffset>1516380</wp:posOffset>
                    </wp:positionH>
                    <wp:positionV relativeFrom="page">
                      <wp:posOffset>2842260</wp:posOffset>
                    </wp:positionV>
                    <wp:extent cx="5372100" cy="1356360"/>
                    <wp:effectExtent l="0" t="0" r="0" b="15240"/>
                    <wp:wrapNone/>
                    <wp:docPr id="1" name="Metin Kutusu 30"/>
                    <wp:cNvGraphicFramePr/>
                    <a:graphic xmlns:a="http://schemas.openxmlformats.org/drawingml/2006/main">
                      <a:graphicData uri="http://schemas.microsoft.com/office/word/2010/wordprocessingShape">
                        <wps:wsp>
                          <wps:cNvSpPr txBox="1"/>
                          <wps:spPr>
                            <a:xfrm>
                              <a:off x="0" y="0"/>
                              <a:ext cx="5372100" cy="1356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2FE24" w14:textId="77777777" w:rsidR="00E30A1A" w:rsidRDefault="00000000">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Görsel Programlama 2 Kuaför Otomasyonu Projesi</w:t>
                                    </w:r>
                                  </w:sdtContent>
                                </w:sdt>
                              </w:p>
                              <w:p w14:paraId="517C96E6" w14:textId="77777777" w:rsidR="00E30A1A" w:rsidRDefault="00E30A1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4C72644" id="Metin Kutusu 30" o:spid="_x0000_s1027" type="#_x0000_t202" style="position:absolute;margin-left:119.4pt;margin-top:223.8pt;width:423pt;height:106.8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" filled="f" stroked="f" strokeweight=".5pt">
                    <v:textbox inset="0,0,0,0">
                      <w:txbxContent>
                        <w:p w14:paraId="5822FE24" w14:textId="77777777" w:rsidR="00E30A1A" w:rsidRDefault="00000000">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Görsel Programlama 2 Kuaför Otomasyonu Projesi</w:t>
                              </w:r>
                            </w:sdtContent>
                          </w:sdt>
                        </w:p>
                        <w:p w14:paraId="517C96E6" w14:textId="77777777" w:rsidR="00E30A1A" w:rsidRDefault="00E30A1A">
                          <w:pPr>
                            <w:spacing w:before="120"/>
                            <w:rPr>
                              <w:color w:val="404040" w:themeColor="text1" w:themeTint="BF"/>
                              <w:sz w:val="36"/>
                              <w:szCs w:val="36"/>
                            </w:rPr>
                          </w:pPr>
                        </w:p>
                      </w:txbxContent>
                    </v:textbox>
                    <w10:wrap anchorx="page" anchory="page"/>
                  </v:shape>
                </w:pict>
              </mc:Fallback>
            </mc:AlternateContent>
          </w:r>
          <w:r>
            <w:rPr>
              <w:rFonts w:cs="Times New Roman"/>
              <w:b/>
              <w:bCs/>
              <w:sz w:val="28"/>
              <w:szCs w:val="28"/>
            </w:rPr>
            <w:br w:type="page"/>
          </w:r>
        </w:p>
        <w:p w14:paraId="5D82A6CB" w14:textId="77777777" w:rsidR="00E30A1A" w:rsidRDefault="00000000">
          <w:pPr>
            <w:rPr>
              <w:rFonts w:eastAsiaTheme="majorEastAsia" w:cs="Times New Roman"/>
              <w:b/>
              <w:bCs/>
              <w:sz w:val="28"/>
              <w:szCs w:val="28"/>
            </w:rPr>
          </w:pPr>
        </w:p>
      </w:sdtContent>
    </w:sdt>
    <w:p w14:paraId="7845B3CD" w14:textId="77777777" w:rsidR="00E30A1A" w:rsidRDefault="00000000">
      <w:pPr>
        <w:pStyle w:val="Balk1"/>
        <w:spacing w:line="360" w:lineRule="auto"/>
        <w:jc w:val="both"/>
        <w:rPr>
          <w:rFonts w:ascii="Times New Roman" w:hAnsi="Times New Roman" w:cs="Times New Roman"/>
        </w:rPr>
      </w:pPr>
      <w:r>
        <w:rPr>
          <w:rFonts w:ascii="Times New Roman" w:hAnsi="Times New Roman" w:cs="Times New Roman"/>
        </w:rPr>
        <w:t>İçindekiler</w:t>
      </w:r>
    </w:p>
    <w:p w14:paraId="250FBB8E" w14:textId="77777777" w:rsidR="00E30A1A" w:rsidRDefault="00000000">
      <w:pPr>
        <w:spacing w:line="360" w:lineRule="auto"/>
        <w:jc w:val="both"/>
        <w:rPr>
          <w:rFonts w:cs="Times New Roman"/>
          <w:szCs w:val="24"/>
        </w:rPr>
      </w:pPr>
      <w:r>
        <w:rPr>
          <w:rFonts w:cs="Times New Roman"/>
          <w:szCs w:val="24"/>
        </w:rPr>
        <w:t>1. Projenin Amacı ve Motivasyonu</w:t>
      </w:r>
    </w:p>
    <w:p w14:paraId="679B08A1" w14:textId="77777777" w:rsidR="00E30A1A" w:rsidRDefault="00000000">
      <w:pPr>
        <w:spacing w:line="360" w:lineRule="auto"/>
        <w:jc w:val="both"/>
        <w:rPr>
          <w:rFonts w:cs="Times New Roman"/>
          <w:szCs w:val="24"/>
        </w:rPr>
      </w:pPr>
      <w:r>
        <w:rPr>
          <w:rFonts w:cs="Times New Roman"/>
          <w:szCs w:val="24"/>
        </w:rPr>
        <w:t>3. Proje Araştırması</w:t>
      </w:r>
    </w:p>
    <w:p w14:paraId="41A704B8" w14:textId="77777777" w:rsidR="00E30A1A" w:rsidRDefault="00000000">
      <w:pPr>
        <w:spacing w:line="360" w:lineRule="auto"/>
        <w:jc w:val="both"/>
        <w:rPr>
          <w:rFonts w:cs="Times New Roman"/>
          <w:szCs w:val="24"/>
        </w:rPr>
      </w:pPr>
      <w:r>
        <w:rPr>
          <w:rFonts w:cs="Times New Roman"/>
          <w:szCs w:val="24"/>
        </w:rPr>
        <w:t xml:space="preserve">   - Projeye Yönelik Araştırmalar</w:t>
      </w:r>
    </w:p>
    <w:p w14:paraId="3F6CE6D4" w14:textId="77777777" w:rsidR="00E30A1A" w:rsidRDefault="00000000">
      <w:pPr>
        <w:spacing w:line="360" w:lineRule="auto"/>
        <w:jc w:val="both"/>
        <w:rPr>
          <w:rFonts w:cs="Times New Roman"/>
          <w:szCs w:val="24"/>
        </w:rPr>
      </w:pPr>
      <w:r>
        <w:rPr>
          <w:rFonts w:cs="Times New Roman"/>
          <w:szCs w:val="24"/>
        </w:rPr>
        <w:t xml:space="preserve">   - Yapay Zeka Kullanım Amaçları ve Sonuçlar</w:t>
      </w:r>
    </w:p>
    <w:p w14:paraId="4FE020A4" w14:textId="77777777" w:rsidR="00E30A1A" w:rsidRDefault="00000000">
      <w:pPr>
        <w:spacing w:line="360" w:lineRule="auto"/>
        <w:jc w:val="both"/>
        <w:rPr>
          <w:rFonts w:cs="Times New Roman"/>
          <w:szCs w:val="24"/>
        </w:rPr>
      </w:pPr>
      <w:r>
        <w:rPr>
          <w:rFonts w:cs="Times New Roman"/>
          <w:szCs w:val="24"/>
        </w:rPr>
        <w:t xml:space="preserve">   - Karşılaşılan Problemler</w:t>
      </w:r>
    </w:p>
    <w:p w14:paraId="6451144F" w14:textId="77777777" w:rsidR="00E30A1A" w:rsidRDefault="00000000">
      <w:pPr>
        <w:spacing w:line="360" w:lineRule="auto"/>
        <w:jc w:val="both"/>
        <w:rPr>
          <w:rFonts w:cs="Times New Roman"/>
          <w:szCs w:val="24"/>
        </w:rPr>
      </w:pPr>
      <w:r>
        <w:rPr>
          <w:rFonts w:cs="Times New Roman"/>
          <w:szCs w:val="24"/>
        </w:rPr>
        <w:t>3. Tasarıma Ait Eskiz Çalışmaları</w:t>
      </w:r>
    </w:p>
    <w:p w14:paraId="158507A6" w14:textId="77777777" w:rsidR="00E30A1A" w:rsidRDefault="00000000">
      <w:pPr>
        <w:spacing w:line="360" w:lineRule="auto"/>
        <w:jc w:val="both"/>
        <w:rPr>
          <w:rFonts w:cs="Times New Roman"/>
          <w:szCs w:val="24"/>
        </w:rPr>
      </w:pPr>
      <w:r>
        <w:rPr>
          <w:rFonts w:cs="Times New Roman"/>
          <w:szCs w:val="24"/>
        </w:rPr>
        <w:t>4. Modüle Ait Algoritma Akış Şeması</w:t>
      </w:r>
    </w:p>
    <w:p w14:paraId="2B8322D4" w14:textId="77777777" w:rsidR="00E30A1A" w:rsidRDefault="00000000">
      <w:pPr>
        <w:spacing w:line="360" w:lineRule="auto"/>
        <w:jc w:val="both"/>
        <w:rPr>
          <w:rFonts w:cs="Times New Roman"/>
          <w:szCs w:val="24"/>
        </w:rPr>
      </w:pPr>
      <w:r>
        <w:rPr>
          <w:rFonts w:cs="Times New Roman"/>
          <w:szCs w:val="24"/>
        </w:rPr>
        <w:t>5. Veri Tabanı Tasarımı</w:t>
      </w:r>
    </w:p>
    <w:p w14:paraId="60DBE958" w14:textId="77777777" w:rsidR="00E30A1A" w:rsidRDefault="00000000">
      <w:pPr>
        <w:spacing w:line="360" w:lineRule="auto"/>
        <w:jc w:val="both"/>
        <w:rPr>
          <w:rFonts w:cs="Times New Roman"/>
          <w:szCs w:val="24"/>
        </w:rPr>
      </w:pPr>
      <w:r>
        <w:rPr>
          <w:rFonts w:cs="Times New Roman"/>
          <w:szCs w:val="24"/>
        </w:rPr>
        <w:t>6. Gantt Diyagramı</w:t>
      </w:r>
    </w:p>
    <w:p w14:paraId="6F93B600" w14:textId="77777777" w:rsidR="00E30A1A" w:rsidRDefault="00000000">
      <w:pPr>
        <w:spacing w:line="360" w:lineRule="auto"/>
        <w:jc w:val="both"/>
        <w:rPr>
          <w:rFonts w:cs="Times New Roman"/>
          <w:szCs w:val="24"/>
        </w:rPr>
      </w:pPr>
      <w:r>
        <w:rPr>
          <w:rFonts w:cs="Times New Roman"/>
          <w:szCs w:val="24"/>
        </w:rPr>
        <w:t>7. Uygulama Ekran Görüntüleri ve Açıklamaları</w:t>
      </w:r>
    </w:p>
    <w:p w14:paraId="10BA0076" w14:textId="77777777" w:rsidR="00E30A1A" w:rsidRDefault="00000000">
      <w:pPr>
        <w:spacing w:line="360" w:lineRule="auto"/>
        <w:jc w:val="both"/>
        <w:rPr>
          <w:rFonts w:cs="Times New Roman"/>
          <w:szCs w:val="24"/>
        </w:rPr>
      </w:pPr>
      <w:r>
        <w:rPr>
          <w:rFonts w:cs="Times New Roman"/>
          <w:szCs w:val="24"/>
        </w:rPr>
        <w:t>8. Kaynakça</w:t>
      </w:r>
    </w:p>
    <w:p w14:paraId="4AB0560E" w14:textId="77777777" w:rsidR="00E30A1A" w:rsidRDefault="00E30A1A">
      <w:pPr>
        <w:pStyle w:val="Balk1"/>
        <w:spacing w:line="360" w:lineRule="auto"/>
        <w:jc w:val="both"/>
        <w:rPr>
          <w:rFonts w:ascii="Times New Roman" w:hAnsi="Times New Roman" w:cs="Times New Roman"/>
        </w:rPr>
        <w:sectPr w:rsidR="00E30A1A">
          <w:footerReference w:type="default" r:id="rId10"/>
          <w:pgSz w:w="12240" w:h="15840"/>
          <w:pgMar w:top="1440" w:right="1800" w:bottom="1440" w:left="1800" w:header="720" w:footer="720" w:gutter="0"/>
          <w:pgNumType w:start="0"/>
          <w:cols w:space="720"/>
          <w:titlePg/>
          <w:docGrid w:linePitch="360"/>
        </w:sectPr>
      </w:pPr>
    </w:p>
    <w:p w14:paraId="69E230D9" w14:textId="77777777" w:rsidR="00E30A1A" w:rsidRDefault="00000000">
      <w:pPr>
        <w:pStyle w:val="Balk1"/>
        <w:spacing w:line="360" w:lineRule="auto"/>
        <w:jc w:val="both"/>
        <w:rPr>
          <w:rFonts w:ascii="Times New Roman" w:hAnsi="Times New Roman" w:cs="Times New Roman"/>
        </w:rPr>
      </w:pPr>
      <w:r>
        <w:rPr>
          <w:rFonts w:ascii="Times New Roman" w:hAnsi="Times New Roman" w:cs="Times New Roman"/>
        </w:rPr>
        <w:lastRenderedPageBreak/>
        <w:t>1. Projenin Amacı ve Motivasyonu</w:t>
      </w:r>
    </w:p>
    <w:p w14:paraId="2578E5E7" w14:textId="77777777" w:rsidR="00E30A1A" w:rsidRDefault="00000000">
      <w:pPr>
        <w:spacing w:line="360" w:lineRule="auto"/>
        <w:rPr>
          <w:rFonts w:cs="Times New Roman"/>
          <w:szCs w:val="24"/>
          <w:lang w:val="tr-TR"/>
        </w:rPr>
      </w:pPr>
      <w:r>
        <w:rPr>
          <w:rFonts w:cs="Times New Roman"/>
          <w:szCs w:val="24"/>
          <w:lang w:val="tr-TR"/>
        </w:rPr>
        <w:t>Projemizde Kuaför otomasyon sistemi seçmemizde ki en büyük etkenlerden birisi proje üyelerimizden biri olan Emre Arslan’ın Babasının kuaför olmasıydı,kendisine de danışarak bu sektörde ki iş akışını,randevuları,muhasebe işlemlerini kolaylaştırmayı amaçlandıran yenilikçi bir otomasyon sistemi yapmak temel hedefimiz.</w:t>
      </w:r>
    </w:p>
    <w:p w14:paraId="2A188611" w14:textId="77777777" w:rsidR="00E30A1A" w:rsidRDefault="00000000">
      <w:pPr>
        <w:spacing w:line="360" w:lineRule="auto"/>
        <w:rPr>
          <w:rFonts w:cs="Times New Roman"/>
          <w:szCs w:val="24"/>
          <w:lang w:val="tr-TR"/>
        </w:rPr>
      </w:pPr>
      <w:r>
        <w:rPr>
          <w:rFonts w:cs="Times New Roman"/>
          <w:szCs w:val="24"/>
          <w:lang w:val="tr-TR"/>
        </w:rPr>
        <w:t>Sistemimiz müşterilerin randevularını yeni randevu oluşturabileceği,randevuları temel şekilde kontrol edebileceği Postgresql sistemli bir kuaför otomasyonudur.</w:t>
      </w:r>
    </w:p>
    <w:p w14:paraId="09DC0808" w14:textId="77777777" w:rsidR="00E30A1A" w:rsidRDefault="00000000">
      <w:pPr>
        <w:spacing w:line="360" w:lineRule="auto"/>
        <w:rPr>
          <w:rFonts w:cs="Times New Roman"/>
          <w:szCs w:val="24"/>
          <w:lang w:val="tr-TR"/>
        </w:rPr>
      </w:pPr>
      <w:r>
        <w:rPr>
          <w:rFonts w:cs="Times New Roman"/>
          <w:szCs w:val="24"/>
          <w:lang w:val="tr-TR"/>
        </w:rPr>
        <w:t>Sistemimiz müşterilerin randevularını yeni randevu oluşturabileceği,randevuları temel şekilde kontrol edebileceği Postgresql sistemli bir kuaför otomasyonudur.</w:t>
      </w:r>
    </w:p>
    <w:p w14:paraId="592CC3D1" w14:textId="77777777" w:rsidR="00E30A1A" w:rsidRDefault="00E30A1A">
      <w:pPr>
        <w:spacing w:line="360" w:lineRule="auto"/>
        <w:rPr>
          <w:rFonts w:cs="Times New Roman"/>
          <w:szCs w:val="24"/>
          <w:lang w:val="tr-TR"/>
        </w:rPr>
      </w:pPr>
    </w:p>
    <w:p w14:paraId="25610983" w14:textId="77777777" w:rsidR="00E30A1A" w:rsidRDefault="00E30A1A">
      <w:pPr>
        <w:spacing w:line="360" w:lineRule="auto"/>
        <w:rPr>
          <w:rFonts w:cs="Times New Roman"/>
          <w:szCs w:val="24"/>
          <w:lang w:val="tr-TR"/>
        </w:rPr>
      </w:pPr>
    </w:p>
    <w:p w14:paraId="16B69F3D" w14:textId="77777777" w:rsidR="00E30A1A" w:rsidRDefault="00E30A1A">
      <w:pPr>
        <w:spacing w:line="360" w:lineRule="auto"/>
        <w:rPr>
          <w:rFonts w:cs="Times New Roman"/>
          <w:szCs w:val="24"/>
          <w:lang w:val="tr-TR"/>
        </w:rPr>
      </w:pPr>
    </w:p>
    <w:p w14:paraId="7707A6EC" w14:textId="77777777" w:rsidR="00E30A1A" w:rsidRDefault="00000000">
      <w:pPr>
        <w:pStyle w:val="Balk1"/>
        <w:spacing w:line="360" w:lineRule="auto"/>
        <w:jc w:val="both"/>
      </w:pPr>
      <w:r>
        <w:rPr>
          <w:rFonts w:ascii="Times New Roman" w:hAnsi="Times New Roman" w:cs="Times New Roman"/>
        </w:rPr>
        <w:t>2. Proje Araştırması</w:t>
      </w:r>
    </w:p>
    <w:p w14:paraId="7B9B9BAD" w14:textId="77777777" w:rsidR="00E30A1A" w:rsidRDefault="00000000">
      <w:pPr>
        <w:spacing w:line="360" w:lineRule="auto"/>
        <w:rPr>
          <w:rFonts w:cs="Times New Roman"/>
          <w:szCs w:val="24"/>
          <w:lang w:val="tr-TR"/>
        </w:rPr>
      </w:pPr>
      <w:r>
        <w:rPr>
          <w:rFonts w:cs="Times New Roman"/>
          <w:szCs w:val="24"/>
        </w:rPr>
        <w:t xml:space="preserve">Projeye Yönelik Araştırmalar: Kuaför otomasyon sistemleri </w:t>
      </w:r>
      <w:r>
        <w:rPr>
          <w:rFonts w:cs="Times New Roman"/>
          <w:szCs w:val="24"/>
          <w:lang w:val="tr-TR"/>
        </w:rPr>
        <w:t>hakkında github,</w:t>
      </w:r>
    </w:p>
    <w:p w14:paraId="1BB02413" w14:textId="77777777" w:rsidR="00E30A1A" w:rsidRDefault="00000000">
      <w:pPr>
        <w:spacing w:line="360" w:lineRule="auto"/>
        <w:rPr>
          <w:rFonts w:cs="Times New Roman"/>
          <w:szCs w:val="24"/>
          <w:lang w:val="tr-TR"/>
        </w:rPr>
      </w:pPr>
      <w:r>
        <w:rPr>
          <w:rFonts w:cs="Times New Roman"/>
          <w:szCs w:val="24"/>
        </w:rPr>
        <w:t>Yapay Zeka</w:t>
      </w:r>
      <w:r>
        <w:rPr>
          <w:rFonts w:cs="Times New Roman"/>
          <w:szCs w:val="24"/>
          <w:lang w:val="tr-TR"/>
        </w:rPr>
        <w:t xml:space="preserve">dan faydalanıp,Youtube’den ders videoları izledik onun dışında projemizi kullanım açısından çeşitlendirmek için bir kuaförde hangi işlemler olur diye çeşitli kuaförlerden müşterilere verilen hizmetleri inceledik. </w:t>
      </w:r>
    </w:p>
    <w:p w14:paraId="4F64B9DA" w14:textId="77777777" w:rsidR="00E30A1A" w:rsidRDefault="00000000">
      <w:pPr>
        <w:spacing w:line="360" w:lineRule="auto"/>
        <w:rPr>
          <w:rFonts w:cs="Times New Roman"/>
          <w:szCs w:val="24"/>
          <w:lang w:val="tr-TR"/>
        </w:rPr>
      </w:pPr>
      <w:r>
        <w:rPr>
          <w:rFonts w:cs="Times New Roman"/>
          <w:szCs w:val="24"/>
        </w:rPr>
        <w:t>Karşılaşılan Problemler</w:t>
      </w:r>
      <w:r>
        <w:rPr>
          <w:rFonts w:cs="Times New Roman"/>
          <w:szCs w:val="24"/>
          <w:lang w:val="tr-TR"/>
        </w:rPr>
        <w:t>: Proje süresince karşılaştığımız en büyük sorunlardan birisi veritabanı ve c# arasında yazdığımız bazı kodların çakışması,hata vermesiydi ancak gerek yapay zeka gerek internetten ders videoları ile bu sorunların üstesinden geldik.</w:t>
      </w:r>
    </w:p>
    <w:p w14:paraId="663ACEF0" w14:textId="77777777" w:rsidR="00E30A1A" w:rsidRDefault="00E30A1A">
      <w:pPr>
        <w:spacing w:line="360" w:lineRule="auto"/>
        <w:rPr>
          <w:rFonts w:cs="Times New Roman"/>
          <w:szCs w:val="24"/>
          <w:lang w:val="tr-TR"/>
        </w:rPr>
      </w:pPr>
    </w:p>
    <w:p w14:paraId="7921B8DB" w14:textId="77777777" w:rsidR="00E30A1A" w:rsidRDefault="00E30A1A">
      <w:pPr>
        <w:spacing w:line="360" w:lineRule="auto"/>
        <w:rPr>
          <w:rFonts w:cs="Times New Roman"/>
          <w:szCs w:val="24"/>
          <w:lang w:val="tr-TR"/>
        </w:rPr>
      </w:pPr>
    </w:p>
    <w:p w14:paraId="1DBDAA70" w14:textId="77777777" w:rsidR="00E30A1A" w:rsidRDefault="00E30A1A">
      <w:pPr>
        <w:spacing w:line="360" w:lineRule="auto"/>
        <w:rPr>
          <w:rFonts w:cs="Times New Roman"/>
          <w:szCs w:val="24"/>
          <w:lang w:val="tr-TR"/>
        </w:rPr>
      </w:pPr>
    </w:p>
    <w:p w14:paraId="10404E5A" w14:textId="77777777" w:rsidR="00E30A1A" w:rsidRDefault="00E30A1A">
      <w:pPr>
        <w:spacing w:line="360" w:lineRule="auto"/>
        <w:rPr>
          <w:rFonts w:cs="Times New Roman"/>
          <w:szCs w:val="24"/>
          <w:lang w:val="tr-TR"/>
        </w:rPr>
      </w:pPr>
    </w:p>
    <w:p w14:paraId="0E0A8700" w14:textId="77777777" w:rsidR="00E30A1A" w:rsidRDefault="00000000">
      <w:pPr>
        <w:pStyle w:val="Balk1"/>
        <w:spacing w:line="360" w:lineRule="auto"/>
        <w:jc w:val="both"/>
        <w:rPr>
          <w:rFonts w:ascii="Times New Roman" w:hAnsi="Times New Roman" w:cs="Times New Roman"/>
        </w:rPr>
      </w:pPr>
      <w:r>
        <w:rPr>
          <w:rFonts w:ascii="Times New Roman" w:hAnsi="Times New Roman" w:cs="Times New Roman"/>
        </w:rPr>
        <w:t>3. Tasarıma Ait Eskiz Çalışmaları</w:t>
      </w:r>
    </w:p>
    <w:p w14:paraId="44E9B63C" w14:textId="77777777" w:rsidR="00E30A1A" w:rsidRDefault="00000000">
      <w:pPr>
        <w:spacing w:line="360" w:lineRule="auto"/>
        <w:jc w:val="both"/>
        <w:rPr>
          <w:rFonts w:cs="Times New Roman"/>
          <w:szCs w:val="24"/>
        </w:rPr>
      </w:pPr>
      <w:r>
        <w:rPr>
          <w:rFonts w:cs="Times New Roman"/>
          <w:szCs w:val="24"/>
        </w:rPr>
        <w:t>Kullanıcı arayüzü tasarımları, iş akışları ve genel sistem yapısının görselleri burada sunulabilir.</w:t>
      </w:r>
    </w:p>
    <w:p w14:paraId="5500EE38" w14:textId="77777777" w:rsidR="00E30A1A" w:rsidRDefault="00000000">
      <w:pPr>
        <w:spacing w:line="360" w:lineRule="auto"/>
        <w:jc w:val="both"/>
        <w:rPr>
          <w:rFonts w:cs="Times New Roman"/>
          <w:szCs w:val="24"/>
        </w:rPr>
      </w:pPr>
      <w:r>
        <w:rPr>
          <w:rFonts w:cs="Times New Roman"/>
          <w:szCs w:val="24"/>
        </w:rPr>
        <w:t>Giris Ekranı Taslak Çalışması:</w:t>
      </w:r>
    </w:p>
    <w:p w14:paraId="1FBFACB1" w14:textId="77777777" w:rsidR="00E30A1A" w:rsidRDefault="00000000">
      <w:pPr>
        <w:spacing w:line="360" w:lineRule="auto"/>
        <w:jc w:val="both"/>
        <w:rPr>
          <w:rFonts w:cs="Times New Roman"/>
          <w:szCs w:val="24"/>
        </w:rPr>
      </w:pPr>
      <w:r>
        <w:rPr>
          <w:noProof/>
        </w:rPr>
        <w:drawing>
          <wp:inline distT="0" distB="0" distL="0" distR="0" wp14:anchorId="2FFF7751" wp14:editId="76911D36">
            <wp:extent cx="5486400" cy="2418080"/>
            <wp:effectExtent l="0" t="0" r="0" b="1270"/>
            <wp:docPr id="1147874050" name="Resim 1" descr="metin, el yazısı,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74050" name="Resim 1" descr="metin, el yazısı, yazı tipi, diyagram içeren bir resim&#10;&#10;Açıklama otomatik olarak oluşturuldu"/>
                    <pic:cNvPicPr>
                      <a:picLocks noChangeAspect="1"/>
                    </pic:cNvPicPr>
                  </pic:nvPicPr>
                  <pic:blipFill>
                    <a:blip r:embed="rId11"/>
                    <a:stretch>
                      <a:fillRect/>
                    </a:stretch>
                  </pic:blipFill>
                  <pic:spPr>
                    <a:xfrm>
                      <a:off x="0" y="0"/>
                      <a:ext cx="5486400" cy="2418080"/>
                    </a:xfrm>
                    <a:prstGeom prst="rect">
                      <a:avLst/>
                    </a:prstGeom>
                  </pic:spPr>
                </pic:pic>
              </a:graphicData>
            </a:graphic>
          </wp:inline>
        </w:drawing>
      </w:r>
    </w:p>
    <w:p w14:paraId="1750CDAE" w14:textId="77777777" w:rsidR="00E30A1A" w:rsidRDefault="00E30A1A">
      <w:pPr>
        <w:spacing w:line="360" w:lineRule="auto"/>
        <w:jc w:val="both"/>
        <w:rPr>
          <w:rFonts w:cs="Times New Roman"/>
          <w:szCs w:val="24"/>
        </w:rPr>
      </w:pPr>
    </w:p>
    <w:p w14:paraId="11EF5BB7" w14:textId="77777777" w:rsidR="00E30A1A" w:rsidRDefault="00000000">
      <w:pPr>
        <w:spacing w:line="360" w:lineRule="auto"/>
        <w:jc w:val="both"/>
        <w:rPr>
          <w:rFonts w:cs="Times New Roman"/>
          <w:szCs w:val="24"/>
        </w:rPr>
      </w:pPr>
      <w:r>
        <w:rPr>
          <w:rFonts w:cs="Times New Roman"/>
          <w:szCs w:val="24"/>
        </w:rPr>
        <w:t>Yetkili Formlarının Tasarım Çalışması:</w:t>
      </w:r>
    </w:p>
    <w:p w14:paraId="269E243E" w14:textId="77777777" w:rsidR="00E30A1A" w:rsidRDefault="00000000">
      <w:pPr>
        <w:spacing w:line="360" w:lineRule="auto"/>
        <w:jc w:val="both"/>
        <w:rPr>
          <w:rFonts w:cs="Times New Roman"/>
          <w:szCs w:val="24"/>
        </w:rPr>
      </w:pPr>
      <w:r>
        <w:rPr>
          <w:rFonts w:cs="Times New Roman"/>
          <w:szCs w:val="24"/>
        </w:rPr>
        <w:t>Müşteri, Personel ve Muhasebe ekranlarının tasarımları temelde aynı olduğu için tek bir taslak yapıldı ve front end yapılırken proje esnasında diğer detayları eklendi.</w:t>
      </w:r>
    </w:p>
    <w:p w14:paraId="1BE1312C" w14:textId="77777777" w:rsidR="00E30A1A" w:rsidRDefault="00000000">
      <w:pPr>
        <w:spacing w:line="360" w:lineRule="auto"/>
        <w:jc w:val="both"/>
        <w:rPr>
          <w:rFonts w:cs="Times New Roman"/>
          <w:szCs w:val="24"/>
        </w:rPr>
      </w:pPr>
      <w:r>
        <w:rPr>
          <w:noProof/>
        </w:rPr>
        <w:lastRenderedPageBreak/>
        <w:drawing>
          <wp:inline distT="0" distB="0" distL="0" distR="0" wp14:anchorId="381AA910" wp14:editId="71D49BCF">
            <wp:extent cx="5486400" cy="3480435"/>
            <wp:effectExtent l="0" t="0" r="0" b="5715"/>
            <wp:docPr id="1243926860" name="Resim 1" descr="metin, el yazısı, taslak, çocukların yaptığı resiml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26860" name="Resim 1" descr="metin, el yazısı, taslak, çocukların yaptığı resimler içeren bir resim&#10;&#10;Açıklama otomatik olarak oluşturuldu"/>
                    <pic:cNvPicPr>
                      <a:picLocks noChangeAspect="1"/>
                    </pic:cNvPicPr>
                  </pic:nvPicPr>
                  <pic:blipFill>
                    <a:blip r:embed="rId12"/>
                    <a:stretch>
                      <a:fillRect/>
                    </a:stretch>
                  </pic:blipFill>
                  <pic:spPr>
                    <a:xfrm>
                      <a:off x="0" y="0"/>
                      <a:ext cx="5486400" cy="3480435"/>
                    </a:xfrm>
                    <a:prstGeom prst="rect">
                      <a:avLst/>
                    </a:prstGeom>
                  </pic:spPr>
                </pic:pic>
              </a:graphicData>
            </a:graphic>
          </wp:inline>
        </w:drawing>
      </w:r>
    </w:p>
    <w:p w14:paraId="292825E0" w14:textId="77777777" w:rsidR="00E30A1A" w:rsidRDefault="00E30A1A">
      <w:pPr>
        <w:spacing w:line="360" w:lineRule="auto"/>
        <w:jc w:val="both"/>
        <w:rPr>
          <w:rFonts w:cs="Times New Roman"/>
          <w:szCs w:val="24"/>
        </w:rPr>
      </w:pPr>
    </w:p>
    <w:p w14:paraId="0441C165" w14:textId="77777777" w:rsidR="00E30A1A" w:rsidRDefault="00000000">
      <w:pPr>
        <w:spacing w:line="360" w:lineRule="auto"/>
        <w:jc w:val="both"/>
        <w:rPr>
          <w:rFonts w:cs="Times New Roman"/>
          <w:szCs w:val="24"/>
        </w:rPr>
      </w:pPr>
      <w:r>
        <w:rPr>
          <w:rFonts w:cs="Times New Roman"/>
          <w:szCs w:val="24"/>
        </w:rPr>
        <w:t>Randevu Oluşturma Ekranı Tasarımı:</w:t>
      </w:r>
    </w:p>
    <w:p w14:paraId="69A4E9F3" w14:textId="77777777" w:rsidR="00E30A1A" w:rsidRDefault="00000000">
      <w:pPr>
        <w:spacing w:line="360" w:lineRule="auto"/>
        <w:jc w:val="both"/>
        <w:rPr>
          <w:rFonts w:cs="Times New Roman"/>
          <w:szCs w:val="24"/>
        </w:rPr>
      </w:pPr>
      <w:r>
        <w:rPr>
          <w:rFonts w:cs="Times New Roman"/>
          <w:szCs w:val="24"/>
        </w:rPr>
        <w:t>Taslakta, takvimde boş alanlar seçilebilir ve çift tıklandığında randevuyu oluşturmak istediğinizden emin misiniz yazısı gelir. Tamam derseniz randevu oluşur.</w:t>
      </w:r>
    </w:p>
    <w:p w14:paraId="76AFFA32" w14:textId="77777777" w:rsidR="00E30A1A" w:rsidRDefault="00000000">
      <w:pPr>
        <w:spacing w:line="360" w:lineRule="auto"/>
        <w:jc w:val="both"/>
        <w:rPr>
          <w:rFonts w:cs="Times New Roman"/>
          <w:szCs w:val="24"/>
        </w:rPr>
      </w:pPr>
      <w:r>
        <w:rPr>
          <w:noProof/>
        </w:rPr>
        <w:drawing>
          <wp:inline distT="0" distB="0" distL="0" distR="0" wp14:anchorId="046A3B9B" wp14:editId="7A7D4FE5">
            <wp:extent cx="5486400" cy="2957195"/>
            <wp:effectExtent l="0" t="0" r="0" b="0"/>
            <wp:docPr id="1190526614" name="Resim 1" descr="metin, el yazısı, çizim, tasl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26614" name="Resim 1" descr="metin, el yazısı, çizim, taslak içeren bir resim&#10;&#10;Açıklama otomatik olarak oluşturuldu"/>
                    <pic:cNvPicPr>
                      <a:picLocks noChangeAspect="1"/>
                    </pic:cNvPicPr>
                  </pic:nvPicPr>
                  <pic:blipFill>
                    <a:blip r:embed="rId13"/>
                    <a:stretch>
                      <a:fillRect/>
                    </a:stretch>
                  </pic:blipFill>
                  <pic:spPr>
                    <a:xfrm>
                      <a:off x="0" y="0"/>
                      <a:ext cx="5486400" cy="2957195"/>
                    </a:xfrm>
                    <a:prstGeom prst="rect">
                      <a:avLst/>
                    </a:prstGeom>
                  </pic:spPr>
                </pic:pic>
              </a:graphicData>
            </a:graphic>
          </wp:inline>
        </w:drawing>
      </w:r>
    </w:p>
    <w:p w14:paraId="581E5815" w14:textId="77777777" w:rsidR="00E30A1A" w:rsidRDefault="00E30A1A">
      <w:pPr>
        <w:spacing w:line="360" w:lineRule="auto"/>
        <w:jc w:val="both"/>
        <w:rPr>
          <w:rFonts w:cs="Times New Roman"/>
          <w:szCs w:val="24"/>
        </w:rPr>
      </w:pPr>
    </w:p>
    <w:p w14:paraId="1F260AA7" w14:textId="77777777" w:rsidR="00E30A1A" w:rsidRDefault="00E30A1A">
      <w:pPr>
        <w:spacing w:line="360" w:lineRule="auto"/>
        <w:jc w:val="both"/>
        <w:rPr>
          <w:rFonts w:cs="Times New Roman"/>
          <w:szCs w:val="24"/>
        </w:rPr>
      </w:pPr>
    </w:p>
    <w:p w14:paraId="11736729" w14:textId="77777777" w:rsidR="00E30A1A" w:rsidRDefault="00E30A1A">
      <w:pPr>
        <w:spacing w:line="360" w:lineRule="auto"/>
        <w:jc w:val="both"/>
        <w:rPr>
          <w:rFonts w:cs="Times New Roman"/>
          <w:szCs w:val="24"/>
        </w:rPr>
      </w:pPr>
    </w:p>
    <w:p w14:paraId="1349561B" w14:textId="77777777" w:rsidR="00E30A1A" w:rsidRDefault="00E30A1A">
      <w:pPr>
        <w:spacing w:line="360" w:lineRule="auto"/>
        <w:jc w:val="both"/>
        <w:rPr>
          <w:rFonts w:cs="Times New Roman"/>
          <w:szCs w:val="24"/>
        </w:rPr>
      </w:pPr>
    </w:p>
    <w:p w14:paraId="7F7904D9" w14:textId="77777777" w:rsidR="00E30A1A" w:rsidRDefault="00E30A1A">
      <w:pPr>
        <w:spacing w:line="360" w:lineRule="auto"/>
        <w:jc w:val="both"/>
        <w:rPr>
          <w:rFonts w:cs="Times New Roman"/>
          <w:szCs w:val="24"/>
        </w:rPr>
      </w:pPr>
    </w:p>
    <w:p w14:paraId="60BBFE21" w14:textId="77777777" w:rsidR="00E30A1A" w:rsidRDefault="00E30A1A">
      <w:pPr>
        <w:spacing w:line="360" w:lineRule="auto"/>
        <w:jc w:val="both"/>
        <w:rPr>
          <w:rFonts w:cs="Times New Roman"/>
          <w:szCs w:val="24"/>
        </w:rPr>
      </w:pPr>
    </w:p>
    <w:p w14:paraId="27111739" w14:textId="77777777" w:rsidR="00E30A1A" w:rsidRDefault="00E30A1A">
      <w:pPr>
        <w:spacing w:line="360" w:lineRule="auto"/>
        <w:jc w:val="both"/>
        <w:rPr>
          <w:rFonts w:cs="Times New Roman"/>
          <w:szCs w:val="24"/>
        </w:rPr>
      </w:pPr>
    </w:p>
    <w:p w14:paraId="55B4BA60" w14:textId="77777777" w:rsidR="00E30A1A" w:rsidRDefault="00000000">
      <w:pPr>
        <w:spacing w:line="360" w:lineRule="auto"/>
        <w:jc w:val="both"/>
        <w:rPr>
          <w:rFonts w:cs="Times New Roman"/>
          <w:szCs w:val="24"/>
        </w:rPr>
      </w:pPr>
      <w:r>
        <w:rPr>
          <w:rFonts w:cs="Times New Roman"/>
          <w:szCs w:val="24"/>
        </w:rPr>
        <w:t>Muhasebe Ekranı Taslak Çalışması:</w:t>
      </w:r>
    </w:p>
    <w:p w14:paraId="115ED875" w14:textId="77777777" w:rsidR="00E30A1A" w:rsidRDefault="00000000">
      <w:pPr>
        <w:spacing w:line="360" w:lineRule="auto"/>
        <w:jc w:val="both"/>
        <w:rPr>
          <w:rFonts w:cs="Times New Roman"/>
          <w:szCs w:val="24"/>
        </w:rPr>
      </w:pPr>
      <w:r>
        <w:rPr>
          <w:noProof/>
        </w:rPr>
        <w:drawing>
          <wp:inline distT="0" distB="0" distL="0" distR="0" wp14:anchorId="346EF2F0" wp14:editId="1F6AA6A6">
            <wp:extent cx="5486400" cy="3553460"/>
            <wp:effectExtent l="0" t="0" r="0" b="8890"/>
            <wp:docPr id="1400487094" name="Resim 1" descr="metin, taslak, çizim,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87094" name="Resim 1" descr="metin, taslak, çizim, el yazısı içeren bir resim&#10;&#10;Açıklama otomatik olarak oluşturuldu"/>
                    <pic:cNvPicPr>
                      <a:picLocks noChangeAspect="1"/>
                    </pic:cNvPicPr>
                  </pic:nvPicPr>
                  <pic:blipFill>
                    <a:blip r:embed="rId14"/>
                    <a:stretch>
                      <a:fillRect/>
                    </a:stretch>
                  </pic:blipFill>
                  <pic:spPr>
                    <a:xfrm>
                      <a:off x="0" y="0"/>
                      <a:ext cx="5486400" cy="3553460"/>
                    </a:xfrm>
                    <a:prstGeom prst="rect">
                      <a:avLst/>
                    </a:prstGeom>
                  </pic:spPr>
                </pic:pic>
              </a:graphicData>
            </a:graphic>
          </wp:inline>
        </w:drawing>
      </w:r>
    </w:p>
    <w:p w14:paraId="7EA2C356" w14:textId="77777777" w:rsidR="00E30A1A" w:rsidRDefault="00E30A1A">
      <w:pPr>
        <w:spacing w:line="360" w:lineRule="auto"/>
        <w:jc w:val="both"/>
        <w:rPr>
          <w:rFonts w:cs="Times New Roman"/>
          <w:szCs w:val="24"/>
        </w:rPr>
      </w:pPr>
    </w:p>
    <w:p w14:paraId="452CBB58" w14:textId="77777777" w:rsidR="00E30A1A" w:rsidRDefault="00E30A1A">
      <w:pPr>
        <w:spacing w:line="360" w:lineRule="auto"/>
        <w:jc w:val="both"/>
        <w:rPr>
          <w:rFonts w:cs="Times New Roman"/>
          <w:szCs w:val="24"/>
        </w:rPr>
      </w:pPr>
    </w:p>
    <w:p w14:paraId="601BF79B" w14:textId="77777777" w:rsidR="00E30A1A" w:rsidRDefault="00000000">
      <w:pPr>
        <w:pStyle w:val="Balk1"/>
        <w:spacing w:line="360" w:lineRule="auto"/>
        <w:jc w:val="both"/>
        <w:rPr>
          <w:rFonts w:ascii="Times New Roman" w:hAnsi="Times New Roman" w:cs="Times New Roman"/>
        </w:rPr>
      </w:pPr>
      <w:r>
        <w:rPr>
          <w:rFonts w:ascii="Times New Roman" w:hAnsi="Times New Roman" w:cs="Times New Roman"/>
        </w:rPr>
        <w:lastRenderedPageBreak/>
        <w:t>4. Modüle Ait Algoritma Akış Şeması</w:t>
      </w:r>
    </w:p>
    <w:p w14:paraId="2BF6F0F1" w14:textId="77777777" w:rsidR="00E30A1A" w:rsidRDefault="00000000">
      <w:pPr>
        <w:spacing w:line="360" w:lineRule="auto"/>
        <w:jc w:val="both"/>
        <w:rPr>
          <w:rFonts w:cs="Times New Roman"/>
          <w:szCs w:val="24"/>
        </w:rPr>
      </w:pPr>
      <w:r>
        <w:rPr>
          <w:rFonts w:cs="Times New Roman"/>
          <w:szCs w:val="24"/>
        </w:rPr>
        <w:t>Proje kapsamında geliştirdiğiniz modüllerin algoritma akış şemaları aşağıdaki gibidir;</w:t>
      </w:r>
    </w:p>
    <w:p w14:paraId="3B861C27" w14:textId="77777777" w:rsidR="00E30A1A" w:rsidRDefault="00000000">
      <w:pPr>
        <w:spacing w:line="360" w:lineRule="auto"/>
        <w:jc w:val="both"/>
        <w:rPr>
          <w:rFonts w:cs="Times New Roman"/>
          <w:szCs w:val="24"/>
        </w:rPr>
      </w:pPr>
      <w:r>
        <w:rPr>
          <w:rFonts w:cs="Times New Roman"/>
          <w:noProof/>
          <w:szCs w:val="24"/>
        </w:rPr>
        <w:drawing>
          <wp:inline distT="0" distB="0" distL="0" distR="0" wp14:anchorId="5987F064" wp14:editId="4F1E0E1C">
            <wp:extent cx="5486400" cy="1988185"/>
            <wp:effectExtent l="0" t="0" r="0" b="0"/>
            <wp:docPr id="109152935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29350" name="Resim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86400" cy="1988185"/>
                    </a:xfrm>
                    <a:prstGeom prst="rect">
                      <a:avLst/>
                    </a:prstGeom>
                    <a:noFill/>
                    <a:ln>
                      <a:noFill/>
                    </a:ln>
                  </pic:spPr>
                </pic:pic>
              </a:graphicData>
            </a:graphic>
          </wp:inline>
        </w:drawing>
      </w:r>
    </w:p>
    <w:p w14:paraId="22F2CC67" w14:textId="77777777" w:rsidR="00E30A1A" w:rsidRDefault="00000000">
      <w:pPr>
        <w:pStyle w:val="Balk1"/>
        <w:spacing w:line="360" w:lineRule="auto"/>
        <w:jc w:val="both"/>
        <w:rPr>
          <w:rFonts w:ascii="Times New Roman" w:hAnsi="Times New Roman" w:cs="Times New Roman"/>
        </w:rPr>
      </w:pPr>
      <w:r>
        <w:rPr>
          <w:rFonts w:ascii="Times New Roman" w:hAnsi="Times New Roman" w:cs="Times New Roman"/>
        </w:rPr>
        <w:t>5. Veri Tabanı Tasarımı</w:t>
      </w:r>
    </w:p>
    <w:p w14:paraId="579842CA" w14:textId="74F12B57" w:rsidR="00E30A1A" w:rsidRDefault="00EB6351">
      <w:pPr>
        <w:spacing w:line="360" w:lineRule="auto"/>
        <w:jc w:val="both"/>
        <w:rPr>
          <w:rFonts w:cs="Times New Roman"/>
          <w:szCs w:val="24"/>
          <w:lang w:val="tr-TR"/>
        </w:rPr>
      </w:pPr>
      <w:r>
        <w:rPr>
          <w:rFonts w:cs="Times New Roman"/>
          <w:noProof/>
          <w:szCs w:val="24"/>
          <w:lang w:val="tr-TR"/>
        </w:rPr>
        <w:drawing>
          <wp:inline distT="0" distB="0" distL="0" distR="0" wp14:anchorId="3DB3DB11" wp14:editId="6318AE5A">
            <wp:extent cx="5478780" cy="3611880"/>
            <wp:effectExtent l="0" t="0" r="7620" b="7620"/>
            <wp:docPr id="98048961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611880"/>
                    </a:xfrm>
                    <a:prstGeom prst="rect">
                      <a:avLst/>
                    </a:prstGeom>
                    <a:noFill/>
                    <a:ln>
                      <a:noFill/>
                    </a:ln>
                  </pic:spPr>
                </pic:pic>
              </a:graphicData>
            </a:graphic>
          </wp:inline>
        </w:drawing>
      </w:r>
      <w:r>
        <w:rPr>
          <w:rFonts w:cs="Times New Roman"/>
          <w:szCs w:val="24"/>
        </w:rPr>
        <w:t>Veri tabanı tasarımı ve kullanılacak şemalar, tablolar ve ilişkiler bu bölümde açıklanacaktır.</w:t>
      </w:r>
    </w:p>
    <w:p w14:paraId="07472224" w14:textId="77777777" w:rsidR="00E30A1A" w:rsidRDefault="00000000">
      <w:pPr>
        <w:pStyle w:val="Balk1"/>
        <w:spacing w:line="360" w:lineRule="auto"/>
        <w:jc w:val="both"/>
        <w:rPr>
          <w:rFonts w:ascii="Times New Roman" w:hAnsi="Times New Roman" w:cs="Times New Roman"/>
        </w:rPr>
      </w:pPr>
      <w:r>
        <w:rPr>
          <w:rFonts w:ascii="Times New Roman" w:hAnsi="Times New Roman" w:cs="Times New Roman"/>
        </w:rPr>
        <w:lastRenderedPageBreak/>
        <w:t>6. Gantt Diyagramı</w:t>
      </w:r>
    </w:p>
    <w:p w14:paraId="4EF581FD" w14:textId="77777777" w:rsidR="00E30A1A" w:rsidRDefault="00000000">
      <w:pPr>
        <w:spacing w:line="360" w:lineRule="auto"/>
        <w:jc w:val="both"/>
        <w:rPr>
          <w:rFonts w:cs="Times New Roman"/>
          <w:szCs w:val="24"/>
        </w:rPr>
      </w:pPr>
      <w:r>
        <w:rPr>
          <w:noProof/>
          <w:lang w:val="tr-TR"/>
        </w:rPr>
        <w:drawing>
          <wp:anchor distT="0" distB="0" distL="114300" distR="114300" simplePos="0" relativeHeight="251662336" behindDoc="0" locked="0" layoutInCell="1" allowOverlap="1" wp14:anchorId="4D9F27EF" wp14:editId="6DCBD1EA">
            <wp:simplePos x="0" y="0"/>
            <wp:positionH relativeFrom="column">
              <wp:posOffset>-139065</wp:posOffset>
            </wp:positionH>
            <wp:positionV relativeFrom="paragraph">
              <wp:posOffset>375920</wp:posOffset>
            </wp:positionV>
            <wp:extent cx="5713095" cy="2928620"/>
            <wp:effectExtent l="0" t="0" r="1905" b="12700"/>
            <wp:wrapSquare wrapText="bothSides"/>
            <wp:docPr id="11" name="Picture 11" descr="c4fa9e60-2fec-463a-a84e-e2eab3f40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4fa9e60-2fec-463a-a84e-e2eab3f400b2"/>
                    <pic:cNvPicPr>
                      <a:picLocks noChangeAspect="1"/>
                    </pic:cNvPicPr>
                  </pic:nvPicPr>
                  <pic:blipFill>
                    <a:blip r:embed="rId17"/>
                    <a:stretch>
                      <a:fillRect/>
                    </a:stretch>
                  </pic:blipFill>
                  <pic:spPr>
                    <a:xfrm>
                      <a:off x="0" y="0"/>
                      <a:ext cx="5713095" cy="2928620"/>
                    </a:xfrm>
                    <a:prstGeom prst="rect">
                      <a:avLst/>
                    </a:prstGeom>
                  </pic:spPr>
                </pic:pic>
              </a:graphicData>
            </a:graphic>
          </wp:anchor>
        </w:drawing>
      </w:r>
      <w:r>
        <w:rPr>
          <w:rFonts w:cs="Times New Roman"/>
          <w:szCs w:val="24"/>
        </w:rPr>
        <w:t>Proje planlaması ve zaman çizelgesi için oluşturduğumuz gantt şeması aşağıdaki gibidir;</w:t>
      </w:r>
      <w:r>
        <w:rPr>
          <w:rFonts w:cs="Times New Roman"/>
          <w:szCs w:val="24"/>
        </w:rPr>
        <w:br/>
      </w:r>
    </w:p>
    <w:p w14:paraId="3B88A89E" w14:textId="77777777" w:rsidR="00E30A1A" w:rsidRDefault="00000000">
      <w:pPr>
        <w:pStyle w:val="Balk1"/>
        <w:spacing w:line="360" w:lineRule="auto"/>
        <w:jc w:val="both"/>
        <w:rPr>
          <w:rFonts w:ascii="Times New Roman" w:hAnsi="Times New Roman" w:cs="Times New Roman"/>
        </w:rPr>
      </w:pPr>
      <w:r>
        <w:rPr>
          <w:rFonts w:ascii="Times New Roman" w:hAnsi="Times New Roman" w:cs="Times New Roman"/>
        </w:rPr>
        <w:t>7. Uygulamaya Ait Menülerin Ekran Görüntüleri ve Açıklamaları</w:t>
      </w:r>
    </w:p>
    <w:p w14:paraId="04B989D9" w14:textId="77777777" w:rsidR="00E30A1A" w:rsidRDefault="00000000">
      <w:pPr>
        <w:spacing w:line="360" w:lineRule="auto"/>
        <w:jc w:val="both"/>
        <w:rPr>
          <w:rFonts w:cs="Times New Roman"/>
          <w:szCs w:val="24"/>
        </w:rPr>
      </w:pPr>
      <w:r>
        <w:rPr>
          <w:rFonts w:cs="Times New Roman"/>
          <w:szCs w:val="24"/>
        </w:rPr>
        <w:t>Uygulamanın arayüzüne ait ekran görüntüleri ve her bir menünün işlevi hakkında açıklamalar yapılacaktır.</w:t>
      </w:r>
    </w:p>
    <w:p w14:paraId="4FD93864" w14:textId="77777777" w:rsidR="009B7477" w:rsidRDefault="009B7477">
      <w:pPr>
        <w:spacing w:line="360" w:lineRule="auto"/>
        <w:jc w:val="both"/>
        <w:rPr>
          <w:rFonts w:cs="Times New Roman"/>
          <w:szCs w:val="24"/>
        </w:rPr>
      </w:pPr>
    </w:p>
    <w:p w14:paraId="5337095E" w14:textId="0F5455B8" w:rsidR="009B7477" w:rsidRDefault="009B7477" w:rsidP="009B7477">
      <w:pPr>
        <w:pStyle w:val="Balk2"/>
      </w:pPr>
      <w:r>
        <w:t xml:space="preserve">Açılış </w:t>
      </w:r>
      <w:r>
        <w:t>Ekranı:</w:t>
      </w:r>
    </w:p>
    <w:p w14:paraId="0B90F5EC" w14:textId="6D4C7803" w:rsidR="009B7477" w:rsidRDefault="009B7477" w:rsidP="00021C1F">
      <w:pPr>
        <w:rPr>
          <w:rFonts w:cs="Times New Roman"/>
          <w:szCs w:val="24"/>
        </w:rPr>
      </w:pPr>
      <w:r>
        <w:rPr>
          <w:rFonts w:cs="Times New Roman"/>
          <w:szCs w:val="24"/>
        </w:rPr>
        <w:t xml:space="preserve">Bu </w:t>
      </w:r>
      <w:r>
        <w:rPr>
          <w:rFonts w:cs="Times New Roman"/>
          <w:szCs w:val="24"/>
        </w:rPr>
        <w:t>ekran, program açılmadan önce gösterilen bir yükleme ekranıdır.</w:t>
      </w:r>
      <w:r>
        <w:rPr>
          <w:rFonts w:cs="Times New Roman"/>
          <w:szCs w:val="24"/>
        </w:rPr>
        <w:t xml:space="preserve"> </w:t>
      </w:r>
    </w:p>
    <w:p w14:paraId="719ECDD6" w14:textId="27C6AABE" w:rsidR="009B7477" w:rsidRDefault="009B7477">
      <w:pPr>
        <w:spacing w:line="360" w:lineRule="auto"/>
        <w:jc w:val="both"/>
        <w:rPr>
          <w:rFonts w:cs="Times New Roman"/>
          <w:szCs w:val="24"/>
        </w:rPr>
      </w:pPr>
      <w:r>
        <w:rPr>
          <w:rFonts w:cs="Times New Roman"/>
          <w:noProof/>
          <w:szCs w:val="24"/>
        </w:rPr>
        <w:lastRenderedPageBreak/>
        <w:drawing>
          <wp:inline distT="0" distB="0" distL="0" distR="0" wp14:anchorId="442D97C8" wp14:editId="139365AF">
            <wp:extent cx="5471160" cy="3276600"/>
            <wp:effectExtent l="0" t="0" r="0" b="0"/>
            <wp:docPr id="114056139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1160" cy="3276600"/>
                    </a:xfrm>
                    <a:prstGeom prst="rect">
                      <a:avLst/>
                    </a:prstGeom>
                    <a:noFill/>
                    <a:ln>
                      <a:noFill/>
                    </a:ln>
                  </pic:spPr>
                </pic:pic>
              </a:graphicData>
            </a:graphic>
          </wp:inline>
        </w:drawing>
      </w:r>
    </w:p>
    <w:p w14:paraId="5CE9F224" w14:textId="77777777" w:rsidR="00E30A1A" w:rsidRDefault="00000000">
      <w:pPr>
        <w:pStyle w:val="Balk2"/>
      </w:pPr>
      <w:r>
        <w:t>Giriş Ekranı:</w:t>
      </w:r>
    </w:p>
    <w:p w14:paraId="15FB44A5" w14:textId="5757E6D1" w:rsidR="00E30A1A" w:rsidRDefault="00000000">
      <w:pPr>
        <w:rPr>
          <w:rFonts w:cs="Times New Roman"/>
          <w:szCs w:val="24"/>
        </w:rPr>
      </w:pPr>
      <w:r>
        <w:rPr>
          <w:rFonts w:cs="Times New Roman"/>
          <w:szCs w:val="24"/>
        </w:rPr>
        <w:t xml:space="preserve">Bu formda kullanıcı sisteme giriş yapmak için e-posta ve şifresi ile giriş yapar. </w:t>
      </w:r>
      <w:r w:rsidR="00021C1F">
        <w:rPr>
          <w:rFonts w:cs="Times New Roman"/>
          <w:szCs w:val="24"/>
        </w:rPr>
        <w:t>Yeni bir hesap oluşturmak istiyorsada kaydol tuşuyla kayıt formunu görüntüler.</w:t>
      </w:r>
    </w:p>
    <w:p w14:paraId="63852131" w14:textId="67869063" w:rsidR="00E30A1A" w:rsidRDefault="00021C1F">
      <w:r>
        <w:rPr>
          <w:noProof/>
        </w:rPr>
        <w:lastRenderedPageBreak/>
        <w:drawing>
          <wp:inline distT="0" distB="0" distL="0" distR="0" wp14:anchorId="305E0F17" wp14:editId="173FF37F">
            <wp:extent cx="4591050" cy="5038725"/>
            <wp:effectExtent l="0" t="0" r="0" b="9525"/>
            <wp:docPr id="855906668" name="Resim 1" descr="metin, ekran görüntüsü, yazı tipi,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06668" name="Resim 1" descr="metin, ekran görüntüsü, yazı tipi, dikdörtgen içeren bir resim&#10;&#10;Açıklama otomatik olarak oluşturuldu"/>
                    <pic:cNvPicPr/>
                  </pic:nvPicPr>
                  <pic:blipFill>
                    <a:blip r:embed="rId19"/>
                    <a:stretch>
                      <a:fillRect/>
                    </a:stretch>
                  </pic:blipFill>
                  <pic:spPr>
                    <a:xfrm>
                      <a:off x="0" y="0"/>
                      <a:ext cx="4591050" cy="5038725"/>
                    </a:xfrm>
                    <a:prstGeom prst="rect">
                      <a:avLst/>
                    </a:prstGeom>
                  </pic:spPr>
                </pic:pic>
              </a:graphicData>
            </a:graphic>
          </wp:inline>
        </w:drawing>
      </w:r>
    </w:p>
    <w:p w14:paraId="3AE8B6FE" w14:textId="77777777" w:rsidR="00021C1F" w:rsidRDefault="00021C1F"/>
    <w:p w14:paraId="055737EF" w14:textId="77777777" w:rsidR="00E30A1A" w:rsidRDefault="00000000">
      <w:pPr>
        <w:pStyle w:val="Balk2"/>
      </w:pPr>
      <w:r>
        <w:t>Kayıt Ekranı:</w:t>
      </w:r>
    </w:p>
    <w:p w14:paraId="7E098B36" w14:textId="77777777" w:rsidR="00E30A1A" w:rsidRDefault="00000000">
      <w:pPr>
        <w:rPr>
          <w:rFonts w:cs="Times New Roman"/>
          <w:szCs w:val="24"/>
        </w:rPr>
      </w:pPr>
      <w:r>
        <w:rPr>
          <w:rFonts w:cs="Times New Roman"/>
          <w:szCs w:val="24"/>
        </w:rPr>
        <w:t>Eğer kullanıcının bir hesabı yoksa giriş ekranındaki kayıt ol butonuna basar ve bu ekran açılır. Kullanıcı gerekli bilgileri girip doğrulama kodunuda yazdıktan sonra kayıt ol butonuna basarak kaydını tamamlar ve giriş yapmak için tekrar giriş ekranına yönlendirilir.</w:t>
      </w:r>
    </w:p>
    <w:p w14:paraId="0FDCD571" w14:textId="365EB5CF" w:rsidR="00A043A2" w:rsidRDefault="00A043A2">
      <w:pPr>
        <w:rPr>
          <w:rFonts w:cs="Times New Roman"/>
          <w:szCs w:val="24"/>
        </w:rPr>
      </w:pPr>
      <w:r>
        <w:rPr>
          <w:noProof/>
        </w:rPr>
        <w:lastRenderedPageBreak/>
        <w:drawing>
          <wp:inline distT="0" distB="0" distL="0" distR="0" wp14:anchorId="6A7197DE" wp14:editId="1C063A17">
            <wp:extent cx="5143500" cy="5334000"/>
            <wp:effectExtent l="0" t="0" r="0" b="0"/>
            <wp:docPr id="129973101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31019" name="Resim 1" descr="metin, ekran görüntüsü, yazı tipi, sayı, numara içeren bir resim&#10;&#10;Açıklama otomatik olarak oluşturuldu"/>
                    <pic:cNvPicPr/>
                  </pic:nvPicPr>
                  <pic:blipFill>
                    <a:blip r:embed="rId20"/>
                    <a:stretch>
                      <a:fillRect/>
                    </a:stretch>
                  </pic:blipFill>
                  <pic:spPr>
                    <a:xfrm>
                      <a:off x="0" y="0"/>
                      <a:ext cx="5143500" cy="5334000"/>
                    </a:xfrm>
                    <a:prstGeom prst="rect">
                      <a:avLst/>
                    </a:prstGeom>
                  </pic:spPr>
                </pic:pic>
              </a:graphicData>
            </a:graphic>
          </wp:inline>
        </w:drawing>
      </w:r>
    </w:p>
    <w:p w14:paraId="4F2E8A15" w14:textId="77777777" w:rsidR="00E30A1A" w:rsidRDefault="00E30A1A">
      <w:pPr>
        <w:rPr>
          <w:rFonts w:cs="Times New Roman"/>
          <w:szCs w:val="24"/>
        </w:rPr>
      </w:pPr>
    </w:p>
    <w:p w14:paraId="47741E05" w14:textId="77777777" w:rsidR="00E30A1A" w:rsidRDefault="00000000">
      <w:pPr>
        <w:pStyle w:val="Balk2"/>
      </w:pPr>
      <w:r>
        <w:t>Kullanıcı Ekranı:</w:t>
      </w:r>
    </w:p>
    <w:p w14:paraId="4CB09037" w14:textId="77777777" w:rsidR="00E30A1A" w:rsidRDefault="00000000">
      <w:r>
        <w:t>Kullanıcı bu ekranda kendi işlemlerini yapabilir. Soldaki menüden yapmak istediği işlemi seçerek o işlemle ilgili sayfayı görüntüleyebilir.</w:t>
      </w:r>
    </w:p>
    <w:p w14:paraId="38121776" w14:textId="0C57577D" w:rsidR="00A043A2" w:rsidRDefault="00A043A2">
      <w:r>
        <w:rPr>
          <w:noProof/>
        </w:rPr>
        <w:lastRenderedPageBreak/>
        <w:drawing>
          <wp:inline distT="0" distB="0" distL="0" distR="0" wp14:anchorId="0DC3FDC0" wp14:editId="55C6933D">
            <wp:extent cx="5486400" cy="3013075"/>
            <wp:effectExtent l="0" t="0" r="0" b="0"/>
            <wp:docPr id="1478608213" name="Resim 1" descr="metin, insan yüzü, kadı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08213" name="Resim 1" descr="metin, insan yüzü, kadın, ekran görüntüsü içeren bir resim&#10;&#10;Açıklama otomatik olarak oluşturuldu"/>
                    <pic:cNvPicPr/>
                  </pic:nvPicPr>
                  <pic:blipFill>
                    <a:blip r:embed="rId21"/>
                    <a:stretch>
                      <a:fillRect/>
                    </a:stretch>
                  </pic:blipFill>
                  <pic:spPr>
                    <a:xfrm>
                      <a:off x="0" y="0"/>
                      <a:ext cx="5486400" cy="3013075"/>
                    </a:xfrm>
                    <a:prstGeom prst="rect">
                      <a:avLst/>
                    </a:prstGeom>
                  </pic:spPr>
                </pic:pic>
              </a:graphicData>
            </a:graphic>
          </wp:inline>
        </w:drawing>
      </w:r>
    </w:p>
    <w:p w14:paraId="2C996520" w14:textId="77777777" w:rsidR="00E30A1A" w:rsidRDefault="00000000">
      <w:pPr>
        <w:pStyle w:val="Balk3"/>
      </w:pPr>
      <w:r>
        <w:t>Randevu Oluştur:</w:t>
      </w:r>
    </w:p>
    <w:p w14:paraId="13C9399F" w14:textId="77777777" w:rsidR="00E30A1A" w:rsidRDefault="00000000">
      <w:r>
        <w:t>Kullanıcı ekranındaki bir menüdür. Buraya tıkladığında ekrana müşterinin randevu oluşturması için bir ekran açılır. Müşteri kendine uygun randevuyu bulur ve buradan randevusunu oluşturabilir.</w:t>
      </w:r>
    </w:p>
    <w:p w14:paraId="59D79883" w14:textId="7E8D08A8" w:rsidR="00A043A2" w:rsidRDefault="00A043A2">
      <w:r>
        <w:rPr>
          <w:noProof/>
        </w:rPr>
        <w:drawing>
          <wp:inline distT="0" distB="0" distL="0" distR="0" wp14:anchorId="03920FD8" wp14:editId="172005CE">
            <wp:extent cx="5486400" cy="2994660"/>
            <wp:effectExtent l="0" t="0" r="0" b="0"/>
            <wp:docPr id="511602109"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2109" name="Resim 1" descr="metin, ekran görüntüsü, yazılım, ekran, görüntüleme içeren bir resim&#10;&#10;Açıklama otomatik olarak oluşturuldu"/>
                    <pic:cNvPicPr/>
                  </pic:nvPicPr>
                  <pic:blipFill>
                    <a:blip r:embed="rId22"/>
                    <a:stretch>
                      <a:fillRect/>
                    </a:stretch>
                  </pic:blipFill>
                  <pic:spPr>
                    <a:xfrm>
                      <a:off x="0" y="0"/>
                      <a:ext cx="5486400" cy="2994660"/>
                    </a:xfrm>
                    <a:prstGeom prst="rect">
                      <a:avLst/>
                    </a:prstGeom>
                  </pic:spPr>
                </pic:pic>
              </a:graphicData>
            </a:graphic>
          </wp:inline>
        </w:drawing>
      </w:r>
    </w:p>
    <w:p w14:paraId="71C8C075" w14:textId="070F7768" w:rsidR="00A043A2" w:rsidRDefault="00A043A2" w:rsidP="00A043A2">
      <w:pPr>
        <w:pStyle w:val="Balk3"/>
      </w:pPr>
      <w:r>
        <w:t>Randevularım</w:t>
      </w:r>
      <w:r>
        <w:t>:</w:t>
      </w:r>
    </w:p>
    <w:p w14:paraId="3D8C2A10" w14:textId="415B319E" w:rsidR="00A043A2" w:rsidRDefault="00A043A2" w:rsidP="00A043A2">
      <w:r>
        <w:t xml:space="preserve">Burada </w:t>
      </w:r>
      <w:r>
        <w:t>kullanıcı almış olduğu randevuları görebilir ve isterse iptal edebilir.</w:t>
      </w:r>
    </w:p>
    <w:p w14:paraId="3BE7EC43" w14:textId="6ECD851B" w:rsidR="00A043A2" w:rsidRDefault="00A043A2" w:rsidP="00A043A2">
      <w:r>
        <w:rPr>
          <w:noProof/>
        </w:rPr>
        <w:lastRenderedPageBreak/>
        <w:drawing>
          <wp:inline distT="0" distB="0" distL="0" distR="0" wp14:anchorId="5D78427C" wp14:editId="3DDB2254">
            <wp:extent cx="5486400" cy="3035935"/>
            <wp:effectExtent l="0" t="0" r="0" b="0"/>
            <wp:docPr id="728674790"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74790" name="Resim 1" descr="metin, ekran görüntüsü, yazılım, ekran, görüntüleme içeren bir resim&#10;&#10;Açıklama otomatik olarak oluşturuldu"/>
                    <pic:cNvPicPr/>
                  </pic:nvPicPr>
                  <pic:blipFill>
                    <a:blip r:embed="rId23"/>
                    <a:stretch>
                      <a:fillRect/>
                    </a:stretch>
                  </pic:blipFill>
                  <pic:spPr>
                    <a:xfrm>
                      <a:off x="0" y="0"/>
                      <a:ext cx="5486400" cy="3035935"/>
                    </a:xfrm>
                    <a:prstGeom prst="rect">
                      <a:avLst/>
                    </a:prstGeom>
                  </pic:spPr>
                </pic:pic>
              </a:graphicData>
            </a:graphic>
          </wp:inline>
        </w:drawing>
      </w:r>
    </w:p>
    <w:p w14:paraId="0E4CB916" w14:textId="77777777" w:rsidR="00A043A2" w:rsidRDefault="00A043A2" w:rsidP="00A043A2">
      <w:pPr>
        <w:pStyle w:val="Balk3"/>
      </w:pPr>
      <w:r>
        <w:t>Bilgilerimi Düzenle:</w:t>
      </w:r>
    </w:p>
    <w:p w14:paraId="3065390A" w14:textId="77777777" w:rsidR="00A043A2" w:rsidRDefault="00A043A2" w:rsidP="00A043A2">
      <w:r>
        <w:t>Burada giriş yapmış kullanıcı kişisel bilgilerini değiştirebilir.</w:t>
      </w:r>
    </w:p>
    <w:p w14:paraId="7132A8B9" w14:textId="5BBE0D95" w:rsidR="00F86B38" w:rsidRDefault="00F86B38" w:rsidP="00A043A2">
      <w:r>
        <w:rPr>
          <w:noProof/>
        </w:rPr>
        <w:drawing>
          <wp:inline distT="0" distB="0" distL="0" distR="0" wp14:anchorId="251BE911" wp14:editId="58829B6C">
            <wp:extent cx="5486400" cy="3038475"/>
            <wp:effectExtent l="0" t="0" r="0" b="9525"/>
            <wp:docPr id="2069266032" name="Resim 1"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66032" name="Resim 1" descr="metin, ekran görüntüsü, yazılım, işletim sistemi içeren bir resim&#10;&#10;Açıklama otomatik olarak oluşturuldu"/>
                    <pic:cNvPicPr/>
                  </pic:nvPicPr>
                  <pic:blipFill>
                    <a:blip r:embed="rId24"/>
                    <a:stretch>
                      <a:fillRect/>
                    </a:stretch>
                  </pic:blipFill>
                  <pic:spPr>
                    <a:xfrm>
                      <a:off x="0" y="0"/>
                      <a:ext cx="5486400" cy="3038475"/>
                    </a:xfrm>
                    <a:prstGeom prst="rect">
                      <a:avLst/>
                    </a:prstGeom>
                  </pic:spPr>
                </pic:pic>
              </a:graphicData>
            </a:graphic>
          </wp:inline>
        </w:drawing>
      </w:r>
    </w:p>
    <w:p w14:paraId="7AC119C2" w14:textId="2D021801" w:rsidR="00F86B38" w:rsidRDefault="00F86B38" w:rsidP="00F86B38">
      <w:pPr>
        <w:pStyle w:val="Balk3"/>
      </w:pPr>
      <w:r>
        <w:lastRenderedPageBreak/>
        <w:t>Hakkımızda</w:t>
      </w:r>
      <w:r>
        <w:t>:</w:t>
      </w:r>
    </w:p>
    <w:p w14:paraId="5D06104D" w14:textId="02690403" w:rsidR="00F86B38" w:rsidRDefault="00F86B38" w:rsidP="00F86B38">
      <w:r>
        <w:t xml:space="preserve">Burada </w:t>
      </w:r>
      <w:r w:rsidR="00DE5DBE">
        <w:t xml:space="preserve">kurum hakkında </w:t>
      </w:r>
      <w:r w:rsidR="00D22EB8">
        <w:t>bilgilere ulaşabilirsiniz. Hizmet detayları ve kurumumuz hakkında bilgilere ulaşabilirsiniz.</w:t>
      </w:r>
      <w:r w:rsidR="00D22EB8">
        <w:br/>
      </w:r>
      <w:r w:rsidR="00D22EB8">
        <w:rPr>
          <w:noProof/>
        </w:rPr>
        <w:drawing>
          <wp:inline distT="0" distB="0" distL="0" distR="0" wp14:anchorId="11CBA655" wp14:editId="3DFCE3C5">
            <wp:extent cx="5486400" cy="3070860"/>
            <wp:effectExtent l="0" t="0" r="0" b="0"/>
            <wp:docPr id="1942310675" name="Resim 1" descr="metin, ekran görüntüsü, yazılım,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10675" name="Resim 1" descr="metin, ekran görüntüsü, yazılım, multimedya içeren bir resim&#10;&#10;Açıklama otomatik olarak oluşturuldu"/>
                    <pic:cNvPicPr/>
                  </pic:nvPicPr>
                  <pic:blipFill>
                    <a:blip r:embed="rId25"/>
                    <a:stretch>
                      <a:fillRect/>
                    </a:stretch>
                  </pic:blipFill>
                  <pic:spPr>
                    <a:xfrm>
                      <a:off x="0" y="0"/>
                      <a:ext cx="5486400" cy="3070860"/>
                    </a:xfrm>
                    <a:prstGeom prst="rect">
                      <a:avLst/>
                    </a:prstGeom>
                  </pic:spPr>
                </pic:pic>
              </a:graphicData>
            </a:graphic>
          </wp:inline>
        </w:drawing>
      </w:r>
    </w:p>
    <w:p w14:paraId="66F945DB" w14:textId="77777777" w:rsidR="00E30A1A" w:rsidRDefault="00E30A1A"/>
    <w:p w14:paraId="03F9E1CB" w14:textId="77777777" w:rsidR="00E30A1A" w:rsidRDefault="00000000">
      <w:pPr>
        <w:pStyle w:val="Balk2"/>
      </w:pPr>
      <w:r>
        <w:t>Personel Ekranı:</w:t>
      </w:r>
    </w:p>
    <w:p w14:paraId="2457D1A9" w14:textId="565471E0" w:rsidR="00E30A1A" w:rsidRDefault="00000000">
      <w:r>
        <w:t>Giriş ekranında eğer girişi yapan kişi bir personelse bu ekran açılır. Personel isterse sol alttaki profil değiştirme butonuyla kullanıcı girişi yaparak kullanıcı ekranına erişebilir. Personel Ekranıda yine Kullanıcı Ekranına benzer şekildedir. Personel sol tarafta yapmak istediği işlemlerle ilgili menüleri görebilir.</w:t>
      </w:r>
      <w:r>
        <w:br/>
      </w:r>
      <w:r w:rsidR="00FA34CB">
        <w:rPr>
          <w:noProof/>
        </w:rPr>
        <w:drawing>
          <wp:inline distT="0" distB="0" distL="0" distR="0" wp14:anchorId="00A17B84" wp14:editId="04DA5367">
            <wp:extent cx="5486400" cy="3047365"/>
            <wp:effectExtent l="0" t="0" r="0" b="635"/>
            <wp:docPr id="579470650" name="Resim 1" descr="metin, ekran görüntüsü, yazılım,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70650" name="Resim 1" descr="metin, ekran görüntüsü, yazılım, multimedya içeren bir resim&#10;&#10;Açıklama otomatik olarak oluşturuldu"/>
                    <pic:cNvPicPr/>
                  </pic:nvPicPr>
                  <pic:blipFill>
                    <a:blip r:embed="rId26"/>
                    <a:stretch>
                      <a:fillRect/>
                    </a:stretch>
                  </pic:blipFill>
                  <pic:spPr>
                    <a:xfrm>
                      <a:off x="0" y="0"/>
                      <a:ext cx="5486400" cy="3047365"/>
                    </a:xfrm>
                    <a:prstGeom prst="rect">
                      <a:avLst/>
                    </a:prstGeom>
                  </pic:spPr>
                </pic:pic>
              </a:graphicData>
            </a:graphic>
          </wp:inline>
        </w:drawing>
      </w:r>
    </w:p>
    <w:p w14:paraId="5812FA9D" w14:textId="77777777" w:rsidR="00E30A1A" w:rsidRDefault="00000000">
      <w:pPr>
        <w:pStyle w:val="Balk3"/>
      </w:pPr>
      <w:r>
        <w:lastRenderedPageBreak/>
        <w:t>Randevu Listesi:</w:t>
      </w:r>
    </w:p>
    <w:p w14:paraId="6B25380B" w14:textId="77777777" w:rsidR="00E30A1A" w:rsidRDefault="00000000">
      <w:r>
        <w:t>Bu sayfa personellere özel bir sayfadır. Personel burden sistemdeki tüm randevuları listeleyebilir ve filtreleyebilir.</w:t>
      </w:r>
    </w:p>
    <w:p w14:paraId="0DE3E420" w14:textId="2CF3C51D" w:rsidR="00E30A1A" w:rsidRDefault="00FA34CB">
      <w:r>
        <w:rPr>
          <w:noProof/>
        </w:rPr>
        <w:drawing>
          <wp:inline distT="0" distB="0" distL="0" distR="0" wp14:anchorId="1EDDA987" wp14:editId="397107E1">
            <wp:extent cx="5486400" cy="3032760"/>
            <wp:effectExtent l="0" t="0" r="0" b="0"/>
            <wp:docPr id="409592162"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92162" name="Resim 1" descr="metin, ekran görüntüsü, yazılım, ekran, görüntüleme içeren bir resim&#10;&#10;Açıklama otomatik olarak oluşturuldu"/>
                    <pic:cNvPicPr/>
                  </pic:nvPicPr>
                  <pic:blipFill>
                    <a:blip r:embed="rId27"/>
                    <a:stretch>
                      <a:fillRect/>
                    </a:stretch>
                  </pic:blipFill>
                  <pic:spPr>
                    <a:xfrm>
                      <a:off x="0" y="0"/>
                      <a:ext cx="5486400" cy="3032760"/>
                    </a:xfrm>
                    <a:prstGeom prst="rect">
                      <a:avLst/>
                    </a:prstGeom>
                  </pic:spPr>
                </pic:pic>
              </a:graphicData>
            </a:graphic>
          </wp:inline>
        </w:drawing>
      </w:r>
    </w:p>
    <w:p w14:paraId="7AB36947" w14:textId="77777777" w:rsidR="00E30A1A" w:rsidRDefault="00000000">
      <w:pPr>
        <w:pStyle w:val="Balk3"/>
      </w:pPr>
      <w:r>
        <w:t>Çalışma Programı:</w:t>
      </w:r>
    </w:p>
    <w:p w14:paraId="4FDAB7D6" w14:textId="6603D824" w:rsidR="00E30A1A" w:rsidRDefault="00000000">
      <w:r>
        <w:t>Personel kendi çalışma programını buradan inceleyebilir.</w:t>
      </w:r>
      <w:r w:rsidR="00FA34CB">
        <w:t xml:space="preserve"> Takvimden seçtiği güne ait onaylanmış randevular gözükür.</w:t>
      </w:r>
    </w:p>
    <w:p w14:paraId="14CB6E14" w14:textId="0E78449E" w:rsidR="00E30A1A" w:rsidRDefault="00FA34CB">
      <w:r>
        <w:rPr>
          <w:noProof/>
        </w:rPr>
        <w:drawing>
          <wp:inline distT="0" distB="0" distL="0" distR="0" wp14:anchorId="36ED197C" wp14:editId="2259DBF7">
            <wp:extent cx="5486400" cy="3025775"/>
            <wp:effectExtent l="0" t="0" r="0" b="3175"/>
            <wp:docPr id="1961426467"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26467" name="Resim 1" descr="metin, ekran görüntüsü, yazılım, bilgisayar simgesi içeren bir resim&#10;&#10;Açıklama otomatik olarak oluşturuldu"/>
                    <pic:cNvPicPr/>
                  </pic:nvPicPr>
                  <pic:blipFill>
                    <a:blip r:embed="rId28"/>
                    <a:stretch>
                      <a:fillRect/>
                    </a:stretch>
                  </pic:blipFill>
                  <pic:spPr>
                    <a:xfrm>
                      <a:off x="0" y="0"/>
                      <a:ext cx="5486400" cy="3025775"/>
                    </a:xfrm>
                    <a:prstGeom prst="rect">
                      <a:avLst/>
                    </a:prstGeom>
                  </pic:spPr>
                </pic:pic>
              </a:graphicData>
            </a:graphic>
          </wp:inline>
        </w:drawing>
      </w:r>
    </w:p>
    <w:p w14:paraId="5B4AA6DE" w14:textId="77777777" w:rsidR="00E30A1A" w:rsidRDefault="00000000">
      <w:pPr>
        <w:pStyle w:val="Balk2"/>
      </w:pPr>
      <w:r>
        <w:lastRenderedPageBreak/>
        <w:t>Muhasebe Ekranı:</w:t>
      </w:r>
    </w:p>
    <w:p w14:paraId="106DC4DA" w14:textId="77777777" w:rsidR="00B8333B" w:rsidRDefault="00000000">
      <w:r>
        <w:t>Giriş ekranında eğer girişi yapan kişi bir muhasebeciyse bu ekran açılır. Muhasebeci isterse sol alttaki profil değiştirme butonuyla kullanıcı girişi yaparak kullanıcı ekranına erişebilir. Muhasebe Ekranıda yine Kullanıcı Ekranına benzer şekildedir. Muhasebeci sol tarafta yapmak istediği işlemlerle ilgili menüleri görebilir.</w:t>
      </w:r>
    </w:p>
    <w:p w14:paraId="59F075ED" w14:textId="4FE6DC20" w:rsidR="00E30A1A" w:rsidRDefault="00B8333B">
      <w:pPr>
        <w:rPr>
          <w:rStyle w:val="Balk3Char"/>
        </w:rPr>
      </w:pPr>
      <w:r>
        <w:rPr>
          <w:noProof/>
        </w:rPr>
        <w:drawing>
          <wp:inline distT="0" distB="0" distL="0" distR="0" wp14:anchorId="66979D4D" wp14:editId="41AB243F">
            <wp:extent cx="5486400" cy="3071495"/>
            <wp:effectExtent l="0" t="0" r="0" b="0"/>
            <wp:docPr id="2059148052"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48052" name="Resim 1" descr="metin, ekran görüntüsü, ekran, görüntüleme, yazılım içeren bir resim&#10;&#10;Açıklama otomatik olarak oluşturuldu"/>
                    <pic:cNvPicPr/>
                  </pic:nvPicPr>
                  <pic:blipFill>
                    <a:blip r:embed="rId29"/>
                    <a:stretch>
                      <a:fillRect/>
                    </a:stretch>
                  </pic:blipFill>
                  <pic:spPr>
                    <a:xfrm>
                      <a:off x="0" y="0"/>
                      <a:ext cx="5486400" cy="3071495"/>
                    </a:xfrm>
                    <a:prstGeom prst="rect">
                      <a:avLst/>
                    </a:prstGeom>
                  </pic:spPr>
                </pic:pic>
              </a:graphicData>
            </a:graphic>
          </wp:inline>
        </w:drawing>
      </w:r>
      <w:r w:rsidR="00000000">
        <w:br/>
      </w:r>
      <w:r w:rsidR="00000000">
        <w:br/>
      </w:r>
      <w:r w:rsidR="00000000">
        <w:rPr>
          <w:rStyle w:val="Balk3Char"/>
        </w:rPr>
        <w:t>Gelir – Gider Menüsü:</w:t>
      </w:r>
    </w:p>
    <w:p w14:paraId="78E8F8C9" w14:textId="77777777" w:rsidR="00E30A1A" w:rsidRDefault="00000000">
      <w:r>
        <w:t>Bu ekranda muhasebeci, kuaförümüzün giderlerini işler. Elektrik, Su, Malzeme giderleri gibi türler olabilir. Eğer herhangi bir tür sistemde mevcut değilse yeni bir gider türü oluşturabilir. Buradan muhasebeci giderleri sisteme sokmuş olur. Gelirler zaten hizmet gelirleri olarak otomatik hesaplanmaktadır.</w:t>
      </w:r>
    </w:p>
    <w:p w14:paraId="1C9D223F" w14:textId="73C0AD1F" w:rsidR="00E30A1A" w:rsidRDefault="00B8333B">
      <w:r>
        <w:rPr>
          <w:noProof/>
        </w:rPr>
        <w:lastRenderedPageBreak/>
        <w:drawing>
          <wp:inline distT="0" distB="0" distL="0" distR="0" wp14:anchorId="41BE765F" wp14:editId="67F6CEC6">
            <wp:extent cx="5486400" cy="2995295"/>
            <wp:effectExtent l="0" t="0" r="0" b="0"/>
            <wp:docPr id="1649573563"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73563" name="Resim 1" descr="metin, ekran görüntüsü, yazılım, ekran, görüntüleme içeren bir resim&#10;&#10;Açıklama otomatik olarak oluşturuldu"/>
                    <pic:cNvPicPr/>
                  </pic:nvPicPr>
                  <pic:blipFill>
                    <a:blip r:embed="rId30"/>
                    <a:stretch>
                      <a:fillRect/>
                    </a:stretch>
                  </pic:blipFill>
                  <pic:spPr>
                    <a:xfrm>
                      <a:off x="0" y="0"/>
                      <a:ext cx="5486400" cy="2995295"/>
                    </a:xfrm>
                    <a:prstGeom prst="rect">
                      <a:avLst/>
                    </a:prstGeom>
                  </pic:spPr>
                </pic:pic>
              </a:graphicData>
            </a:graphic>
          </wp:inline>
        </w:drawing>
      </w:r>
    </w:p>
    <w:p w14:paraId="53377BAA" w14:textId="77777777" w:rsidR="00E30A1A" w:rsidRDefault="00000000">
      <w:pPr>
        <w:pStyle w:val="Balk2"/>
      </w:pPr>
      <w:r>
        <w:t>Finans Raporları:</w:t>
      </w:r>
    </w:p>
    <w:p w14:paraId="12900C1E" w14:textId="77777777" w:rsidR="00E30A1A" w:rsidRDefault="00000000">
      <w:r>
        <w:t>Muhasebeci buradan kuaförün tüm gelirleri, giderleri, cirosu ve karı gibi şeyleri görebilir.</w:t>
      </w:r>
    </w:p>
    <w:p w14:paraId="3B2D88D5" w14:textId="483E38ED" w:rsidR="00E30A1A" w:rsidRDefault="00B8333B">
      <w:r>
        <w:rPr>
          <w:noProof/>
        </w:rPr>
        <w:drawing>
          <wp:inline distT="0" distB="0" distL="0" distR="0" wp14:anchorId="161AB74A" wp14:editId="20D41F43">
            <wp:extent cx="5486400" cy="3069590"/>
            <wp:effectExtent l="0" t="0" r="0" b="0"/>
            <wp:docPr id="932760034"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60034" name="Resim 1" descr="metin, ekran görüntüsü, ekran, görüntüleme, yazılım içeren bir resim&#10;&#10;Açıklama otomatik olarak oluşturuldu"/>
                    <pic:cNvPicPr/>
                  </pic:nvPicPr>
                  <pic:blipFill>
                    <a:blip r:embed="rId31"/>
                    <a:stretch>
                      <a:fillRect/>
                    </a:stretch>
                  </pic:blipFill>
                  <pic:spPr>
                    <a:xfrm>
                      <a:off x="0" y="0"/>
                      <a:ext cx="5486400" cy="3069590"/>
                    </a:xfrm>
                    <a:prstGeom prst="rect">
                      <a:avLst/>
                    </a:prstGeom>
                  </pic:spPr>
                </pic:pic>
              </a:graphicData>
            </a:graphic>
          </wp:inline>
        </w:drawing>
      </w:r>
    </w:p>
    <w:p w14:paraId="5CE7141E" w14:textId="77777777" w:rsidR="00E30A1A" w:rsidRDefault="00000000">
      <w:pPr>
        <w:pStyle w:val="Balk2"/>
      </w:pPr>
      <w:r>
        <w:t>Admin Ekranı:</w:t>
      </w:r>
    </w:p>
    <w:p w14:paraId="27FB9A57" w14:textId="77777777" w:rsidR="00E30A1A" w:rsidRDefault="00000000">
      <w:r>
        <w:t xml:space="preserve">Giriş ekranında eğer girişi yapan kişi bir adminse bu ekran açılır. Admin isterse sol alttaki profil değiştirme butonuyla kullanıcı giriş, muhasebe girişi veya personel girişi yaparak diğer ekranların hepsine erişebilir ve işlemlerini yapabilir. Admin Ekranıda yine Kullanıcı Ekranına benzer şekildedir. Admin sol tarafta yapmak istediği işlemlerle ilgili </w:t>
      </w:r>
      <w:r>
        <w:lastRenderedPageBreak/>
        <w:t>menüleri görebilir.</w:t>
      </w:r>
      <w:r>
        <w:br/>
      </w:r>
    </w:p>
    <w:p w14:paraId="593ED1CE" w14:textId="685DECDA" w:rsidR="00B8333B" w:rsidRDefault="00B8333B">
      <w:r>
        <w:rPr>
          <w:noProof/>
        </w:rPr>
        <w:drawing>
          <wp:inline distT="0" distB="0" distL="0" distR="0" wp14:anchorId="765463A6" wp14:editId="13047050">
            <wp:extent cx="5486400" cy="3052445"/>
            <wp:effectExtent l="0" t="0" r="0" b="0"/>
            <wp:docPr id="531527196" name="Resim 1" descr="metin, ekran görüntüsü, yazılım,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7196" name="Resim 1" descr="metin, ekran görüntüsü, yazılım, multimedya içeren bir resim&#10;&#10;Açıklama otomatik olarak oluşturuldu"/>
                    <pic:cNvPicPr/>
                  </pic:nvPicPr>
                  <pic:blipFill>
                    <a:blip r:embed="rId32"/>
                    <a:stretch>
                      <a:fillRect/>
                    </a:stretch>
                  </pic:blipFill>
                  <pic:spPr>
                    <a:xfrm>
                      <a:off x="0" y="0"/>
                      <a:ext cx="5486400" cy="3052445"/>
                    </a:xfrm>
                    <a:prstGeom prst="rect">
                      <a:avLst/>
                    </a:prstGeom>
                  </pic:spPr>
                </pic:pic>
              </a:graphicData>
            </a:graphic>
          </wp:inline>
        </w:drawing>
      </w:r>
    </w:p>
    <w:p w14:paraId="7A5CD478" w14:textId="77777777" w:rsidR="00E30A1A" w:rsidRDefault="00000000">
      <w:pPr>
        <w:pStyle w:val="Balk3"/>
      </w:pPr>
      <w:r>
        <w:t>Kullanıcıları Yönet:</w:t>
      </w:r>
    </w:p>
    <w:p w14:paraId="564FE9C4" w14:textId="77777777" w:rsidR="00E30A1A" w:rsidRDefault="00000000">
      <w:r>
        <w:t xml:space="preserve">Admin bu ekranda sisteme kayıtlı tüm kullanıcıların bilgilerini görebilir. Kullanıcıları yetkilerine, adına veya e-postalarına göre filtreleyebilir. Admin bu ekrandan istediği kullanıcının yetkisini değiştirebilir. </w:t>
      </w:r>
    </w:p>
    <w:p w14:paraId="52C7ECE1" w14:textId="5CD4A897" w:rsidR="00E30A1A" w:rsidRDefault="00B8333B">
      <w:r>
        <w:rPr>
          <w:noProof/>
        </w:rPr>
        <w:drawing>
          <wp:inline distT="0" distB="0" distL="0" distR="0" wp14:anchorId="655480AB" wp14:editId="58778E87">
            <wp:extent cx="5486400" cy="3045460"/>
            <wp:effectExtent l="0" t="0" r="0" b="2540"/>
            <wp:docPr id="136461061"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061" name="Resim 1" descr="metin, ekran görüntüsü, yazılım, sayı, numara içeren bir resim&#10;&#10;Açıklama otomatik olarak oluşturuldu"/>
                    <pic:cNvPicPr/>
                  </pic:nvPicPr>
                  <pic:blipFill>
                    <a:blip r:embed="rId33"/>
                    <a:stretch>
                      <a:fillRect/>
                    </a:stretch>
                  </pic:blipFill>
                  <pic:spPr>
                    <a:xfrm>
                      <a:off x="0" y="0"/>
                      <a:ext cx="5486400" cy="3045460"/>
                    </a:xfrm>
                    <a:prstGeom prst="rect">
                      <a:avLst/>
                    </a:prstGeom>
                  </pic:spPr>
                </pic:pic>
              </a:graphicData>
            </a:graphic>
          </wp:inline>
        </w:drawing>
      </w:r>
    </w:p>
    <w:p w14:paraId="03BEE8C4" w14:textId="310F0E39" w:rsidR="00B8333B" w:rsidRDefault="00B8333B" w:rsidP="00B8333B">
      <w:pPr>
        <w:pStyle w:val="Balk3"/>
      </w:pPr>
      <w:r>
        <w:lastRenderedPageBreak/>
        <w:t>Finans Raporları</w:t>
      </w:r>
      <w:r>
        <w:t>:</w:t>
      </w:r>
    </w:p>
    <w:p w14:paraId="4DF44D7E" w14:textId="280AD31A" w:rsidR="00B8333B" w:rsidRDefault="00B8333B" w:rsidP="00B8333B">
      <w:r>
        <w:t xml:space="preserve">Admin bu ekrandan </w:t>
      </w:r>
      <w:r>
        <w:t>muhasebeyle birebir aynı finans raporunu görür.</w:t>
      </w:r>
    </w:p>
    <w:p w14:paraId="4441790F" w14:textId="71143D40" w:rsidR="00B8333B" w:rsidRDefault="00374A14" w:rsidP="00B8333B">
      <w:r>
        <w:rPr>
          <w:noProof/>
        </w:rPr>
        <w:drawing>
          <wp:inline distT="0" distB="0" distL="0" distR="0" wp14:anchorId="307EC28D" wp14:editId="75954167">
            <wp:extent cx="5486400" cy="3031490"/>
            <wp:effectExtent l="0" t="0" r="0" b="0"/>
            <wp:docPr id="1386544463"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44463" name="Resim 1" descr="metin, ekran görüntüsü, ekran, görüntüleme, yazılım içeren bir resim&#10;&#10;Açıklama otomatik olarak oluşturuldu"/>
                    <pic:cNvPicPr/>
                  </pic:nvPicPr>
                  <pic:blipFill>
                    <a:blip r:embed="rId34"/>
                    <a:stretch>
                      <a:fillRect/>
                    </a:stretch>
                  </pic:blipFill>
                  <pic:spPr>
                    <a:xfrm>
                      <a:off x="0" y="0"/>
                      <a:ext cx="5486400" cy="3031490"/>
                    </a:xfrm>
                    <a:prstGeom prst="rect">
                      <a:avLst/>
                    </a:prstGeom>
                  </pic:spPr>
                </pic:pic>
              </a:graphicData>
            </a:graphic>
          </wp:inline>
        </w:drawing>
      </w:r>
    </w:p>
    <w:p w14:paraId="61A542F3" w14:textId="77777777" w:rsidR="00B8333B" w:rsidRDefault="00B8333B" w:rsidP="00B8333B"/>
    <w:p w14:paraId="44674D65" w14:textId="77777777" w:rsidR="00B8333B" w:rsidRDefault="00B8333B" w:rsidP="00B8333B">
      <w:pPr>
        <w:pStyle w:val="Balk3"/>
      </w:pPr>
      <w:r>
        <w:t>Kurum Yönetimi:</w:t>
      </w:r>
    </w:p>
    <w:p w14:paraId="4A10E63F" w14:textId="77777777" w:rsidR="00B8333B" w:rsidRDefault="00B8333B" w:rsidP="00B8333B">
      <w:r>
        <w:t xml:space="preserve">Admin bu ekrandan hizmetlerin yönetimini yapar. Hizmet güncelleme bölümünden varolan hizmetin bilgilerini değiştirebilir. Diğer bir bölümden yeni hizmetler ekleyebilir. Onun dışında yeni kategoriler oluşturabilir. </w:t>
      </w:r>
    </w:p>
    <w:p w14:paraId="0F1D95BE" w14:textId="1F0E387D" w:rsidR="00E30A1A" w:rsidRDefault="00374A14">
      <w:pPr>
        <w:spacing w:line="360" w:lineRule="auto"/>
        <w:jc w:val="both"/>
        <w:rPr>
          <w:rFonts w:cs="Times New Roman"/>
          <w:szCs w:val="24"/>
        </w:rPr>
      </w:pPr>
      <w:r>
        <w:rPr>
          <w:noProof/>
        </w:rPr>
        <w:drawing>
          <wp:inline distT="0" distB="0" distL="0" distR="0" wp14:anchorId="7F99D1E6" wp14:editId="53956CCC">
            <wp:extent cx="5486400" cy="3041650"/>
            <wp:effectExtent l="0" t="0" r="0" b="6350"/>
            <wp:docPr id="1840344076"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44076" name="Resim 1" descr="metin, ekran görüntüsü, yazılım, ekran, görüntüleme içeren bir resim&#10;&#10;Açıklama otomatik olarak oluşturuldu"/>
                    <pic:cNvPicPr/>
                  </pic:nvPicPr>
                  <pic:blipFill>
                    <a:blip r:embed="rId35"/>
                    <a:stretch>
                      <a:fillRect/>
                    </a:stretch>
                  </pic:blipFill>
                  <pic:spPr>
                    <a:xfrm>
                      <a:off x="0" y="0"/>
                      <a:ext cx="5486400" cy="3041650"/>
                    </a:xfrm>
                    <a:prstGeom prst="rect">
                      <a:avLst/>
                    </a:prstGeom>
                  </pic:spPr>
                </pic:pic>
              </a:graphicData>
            </a:graphic>
          </wp:inline>
        </w:drawing>
      </w:r>
    </w:p>
    <w:p w14:paraId="7D0658A9" w14:textId="77777777" w:rsidR="00E30A1A" w:rsidRDefault="00000000">
      <w:pPr>
        <w:pStyle w:val="Balk1"/>
        <w:spacing w:line="360" w:lineRule="auto"/>
        <w:jc w:val="both"/>
        <w:rPr>
          <w:rFonts w:ascii="Times New Roman" w:hAnsi="Times New Roman" w:cs="Times New Roman"/>
        </w:rPr>
        <w:sectPr w:rsidR="00E30A1A">
          <w:pgSz w:w="12240" w:h="15840"/>
          <w:pgMar w:top="1440" w:right="1800" w:bottom="1440" w:left="1800" w:header="720" w:footer="720" w:gutter="0"/>
          <w:pgNumType w:start="0"/>
          <w:cols w:space="720"/>
          <w:titlePg/>
          <w:docGrid w:linePitch="360"/>
        </w:sectPr>
      </w:pPr>
      <w:r>
        <w:rPr>
          <w:rFonts w:ascii="Times New Roman" w:hAnsi="Times New Roman" w:cs="Times New Roman"/>
        </w:rPr>
        <w:lastRenderedPageBreak/>
        <w:br/>
      </w:r>
      <w:r>
        <w:rPr>
          <w:rFonts w:ascii="Times New Roman" w:hAnsi="Times New Roman" w:cs="Times New Roman"/>
        </w:rPr>
        <w:br/>
      </w:r>
    </w:p>
    <w:sdt>
      <w:sdtPr>
        <w:rPr>
          <w:rFonts w:asciiTheme="minorHAnsi" w:eastAsiaTheme="minorEastAsia" w:hAnsiTheme="minorHAnsi" w:cstheme="minorBidi"/>
          <w:b w:val="0"/>
          <w:bCs w:val="0"/>
          <w:sz w:val="22"/>
          <w:szCs w:val="22"/>
          <w:lang w:val="tr-TR"/>
        </w:rPr>
        <w:id w:val="-70357443"/>
        <w:docPartObj>
          <w:docPartGallery w:val="AutoText"/>
        </w:docPartObj>
      </w:sdtPr>
      <w:sdtEndPr>
        <w:rPr>
          <w:rFonts w:ascii="Times New Roman" w:eastAsiaTheme="majorEastAsia" w:hAnsi="Times New Roman" w:cs="Times New Roman"/>
          <w:b/>
          <w:bCs/>
          <w:sz w:val="28"/>
          <w:szCs w:val="28"/>
        </w:rPr>
      </w:sdtEndPr>
      <w:sdtContent>
        <w:p w14:paraId="778445E6" w14:textId="77777777" w:rsidR="00E30A1A" w:rsidRDefault="00000000">
          <w:pPr>
            <w:pStyle w:val="Balk1"/>
            <w:rPr>
              <w:rFonts w:ascii="Times New Roman" w:hAnsi="Times New Roman" w:cs="Times New Roman"/>
            </w:rPr>
          </w:pPr>
          <w:r>
            <w:rPr>
              <w:rFonts w:ascii="Times New Roman" w:hAnsi="Times New Roman" w:cs="Times New Roman"/>
              <w:lang w:val="tr-TR"/>
            </w:rPr>
            <w:t>Kaynakça</w:t>
          </w:r>
        </w:p>
      </w:sdtContent>
    </w:sdt>
    <w:p w14:paraId="287A8829" w14:textId="77777777" w:rsidR="00E30A1A" w:rsidRDefault="00000000">
      <w:pPr>
        <w:spacing w:line="360" w:lineRule="auto"/>
        <w:jc w:val="both"/>
        <w:rPr>
          <w:rFonts w:cs="Times New Roman"/>
          <w:szCs w:val="24"/>
          <w:lang w:val="tr-TR"/>
        </w:rPr>
      </w:pPr>
      <w:r>
        <w:rPr>
          <w:rFonts w:cs="Times New Roman"/>
          <w:szCs w:val="24"/>
          <w:lang w:val="tr-TR"/>
        </w:rPr>
        <w:t xml:space="preserve">10tec.com. (n.d.). </w:t>
      </w:r>
      <w:r>
        <w:rPr>
          <w:rFonts w:cs="Times New Roman"/>
          <w:i/>
          <w:iCs/>
          <w:szCs w:val="24"/>
          <w:lang w:val="tr-TR"/>
        </w:rPr>
        <w:t>Datagrid filter</w:t>
      </w:r>
      <w:r>
        <w:rPr>
          <w:rFonts w:cs="Times New Roman"/>
          <w:szCs w:val="24"/>
          <w:lang w:val="tr-TR"/>
        </w:rPr>
        <w:t xml:space="preserve">. Retrieved from </w:t>
      </w:r>
      <w:hyperlink r:id="rId36" w:tgtFrame="_new" w:history="1">
        <w:r w:rsidR="00E30A1A">
          <w:rPr>
            <w:rStyle w:val="Kpr"/>
            <w:rFonts w:cs="Times New Roman"/>
            <w:szCs w:val="24"/>
            <w:lang w:val="tr-TR"/>
          </w:rPr>
          <w:t>https://www.10tec.com</w:t>
        </w:r>
      </w:hyperlink>
    </w:p>
    <w:p w14:paraId="7FC64D41" w14:textId="77777777" w:rsidR="00E30A1A" w:rsidRDefault="00000000">
      <w:pPr>
        <w:spacing w:line="360" w:lineRule="auto"/>
        <w:jc w:val="both"/>
        <w:rPr>
          <w:rFonts w:cs="Times New Roman"/>
          <w:szCs w:val="24"/>
          <w:lang w:val="tr-TR"/>
        </w:rPr>
      </w:pPr>
      <w:r>
        <w:rPr>
          <w:rFonts w:cs="Times New Roman"/>
          <w:szCs w:val="24"/>
          <w:lang w:val="tr-TR"/>
        </w:rPr>
        <w:t xml:space="preserve">C# Corner. (n.d.). </w:t>
      </w:r>
      <w:r>
        <w:rPr>
          <w:rFonts w:cs="Times New Roman"/>
          <w:i/>
          <w:iCs/>
          <w:szCs w:val="24"/>
          <w:lang w:val="tr-TR"/>
        </w:rPr>
        <w:t>Ways to bind DataGridView in C# Windows Forms</w:t>
      </w:r>
      <w:r>
        <w:rPr>
          <w:rFonts w:cs="Times New Roman"/>
          <w:szCs w:val="24"/>
          <w:lang w:val="tr-TR"/>
        </w:rPr>
        <w:t xml:space="preserve">. Retrieved from </w:t>
      </w:r>
      <w:hyperlink r:id="rId37" w:tgtFrame="_new" w:history="1">
        <w:r w:rsidR="00E30A1A">
          <w:rPr>
            <w:rStyle w:val="Kpr"/>
            <w:rFonts w:cs="Times New Roman"/>
            <w:szCs w:val="24"/>
            <w:lang w:val="tr-TR"/>
          </w:rPr>
          <w:t>https://www.c-sharpcorner.com/UploadFile/deveshomar/ways-to-bind-datagridview-in-window-forms-C-Sharp/</w:t>
        </w:r>
      </w:hyperlink>
    </w:p>
    <w:p w14:paraId="758EB7F0" w14:textId="77777777" w:rsidR="00E30A1A" w:rsidRDefault="00000000">
      <w:pPr>
        <w:spacing w:line="360" w:lineRule="auto"/>
        <w:jc w:val="both"/>
        <w:rPr>
          <w:rFonts w:cs="Times New Roman"/>
          <w:szCs w:val="24"/>
          <w:lang w:val="tr-TR"/>
        </w:rPr>
      </w:pPr>
      <w:r>
        <w:rPr>
          <w:rFonts w:cs="Times New Roman"/>
          <w:szCs w:val="24"/>
          <w:lang w:val="tr-TR"/>
        </w:rPr>
        <w:t xml:space="preserve">CodeProject. (n.d.). </w:t>
      </w:r>
      <w:r>
        <w:rPr>
          <w:rFonts w:cs="Times New Roman"/>
          <w:i/>
          <w:iCs/>
          <w:szCs w:val="24"/>
          <w:lang w:val="tr-TR"/>
        </w:rPr>
        <w:t>Updating multiple tables in a single update query</w:t>
      </w:r>
      <w:r>
        <w:rPr>
          <w:rFonts w:cs="Times New Roman"/>
          <w:szCs w:val="24"/>
          <w:lang w:val="tr-TR"/>
        </w:rPr>
        <w:t xml:space="preserve">. Retrieved from </w:t>
      </w:r>
      <w:hyperlink r:id="rId38" w:tgtFrame="_new" w:history="1">
        <w:r w:rsidR="00E30A1A">
          <w:rPr>
            <w:rStyle w:val="Kpr"/>
            <w:rFonts w:cs="Times New Roman"/>
            <w:szCs w:val="24"/>
            <w:lang w:val="tr-TR"/>
          </w:rPr>
          <w:t>https://www.codeproject.com</w:t>
        </w:r>
      </w:hyperlink>
    </w:p>
    <w:p w14:paraId="7F335FCE" w14:textId="77777777" w:rsidR="00E30A1A" w:rsidRDefault="00000000">
      <w:pPr>
        <w:spacing w:line="360" w:lineRule="auto"/>
        <w:jc w:val="both"/>
        <w:rPr>
          <w:rFonts w:cs="Times New Roman"/>
          <w:szCs w:val="24"/>
          <w:lang w:val="tr-TR"/>
        </w:rPr>
      </w:pPr>
      <w:r>
        <w:rPr>
          <w:rFonts w:cs="Times New Roman"/>
          <w:szCs w:val="24"/>
          <w:lang w:val="tr-TR"/>
        </w:rPr>
        <w:t xml:space="preserve">GeeksforGeeks. (n.d.). </w:t>
      </w:r>
      <w:r>
        <w:rPr>
          <w:rFonts w:cs="Times New Roman"/>
          <w:i/>
          <w:iCs/>
          <w:szCs w:val="24"/>
          <w:lang w:val="tr-TR"/>
        </w:rPr>
        <w:t>SELECT from multiple tables SQL</w:t>
      </w:r>
      <w:r>
        <w:rPr>
          <w:rFonts w:cs="Times New Roman"/>
          <w:szCs w:val="24"/>
          <w:lang w:val="tr-TR"/>
        </w:rPr>
        <w:t xml:space="preserve">. Retrieved from </w:t>
      </w:r>
      <w:hyperlink r:id="rId39" w:tgtFrame="_new" w:history="1">
        <w:r w:rsidR="00E30A1A">
          <w:rPr>
            <w:rStyle w:val="Kpr"/>
            <w:rFonts w:cs="Times New Roman"/>
            <w:szCs w:val="24"/>
            <w:lang w:val="tr-TR"/>
          </w:rPr>
          <w:t>https://www.geeksforgeeks.org</w:t>
        </w:r>
      </w:hyperlink>
    </w:p>
    <w:p w14:paraId="70EF5825" w14:textId="77777777" w:rsidR="00E30A1A" w:rsidRDefault="00000000">
      <w:pPr>
        <w:spacing w:line="360" w:lineRule="auto"/>
        <w:jc w:val="both"/>
        <w:rPr>
          <w:rFonts w:cs="Times New Roman"/>
          <w:szCs w:val="24"/>
          <w:lang w:val="tr-TR"/>
        </w:rPr>
      </w:pPr>
      <w:r>
        <w:rPr>
          <w:rFonts w:cs="Times New Roman"/>
          <w:szCs w:val="24"/>
          <w:lang w:val="tr-TR"/>
        </w:rPr>
        <w:t xml:space="preserve">Microsoft Learn. (n.d.). </w:t>
      </w:r>
      <w:r>
        <w:rPr>
          <w:rFonts w:cs="Times New Roman"/>
          <w:i/>
          <w:iCs/>
          <w:szCs w:val="24"/>
          <w:lang w:val="tr-TR"/>
        </w:rPr>
        <w:t>DatagridViewColumn.Width özelliği</w:t>
      </w:r>
      <w:r>
        <w:rPr>
          <w:rFonts w:cs="Times New Roman"/>
          <w:szCs w:val="24"/>
          <w:lang w:val="tr-TR"/>
        </w:rPr>
        <w:t xml:space="preserve">. Retrieved from </w:t>
      </w:r>
      <w:hyperlink r:id="rId40" w:tgtFrame="_new" w:history="1">
        <w:r w:rsidR="00E30A1A">
          <w:rPr>
            <w:rStyle w:val="Kpr"/>
            <w:rFonts w:cs="Times New Roman"/>
            <w:szCs w:val="24"/>
            <w:lang w:val="tr-TR"/>
          </w:rPr>
          <w:t>https://learn.microsoft.com/tr-tr/dotnet/api/system.windows.forms.datagridviewcolumn.width?view=windowsdesktop-7.0</w:t>
        </w:r>
      </w:hyperlink>
    </w:p>
    <w:p w14:paraId="29157C74" w14:textId="77777777" w:rsidR="00E30A1A" w:rsidRDefault="00000000">
      <w:pPr>
        <w:spacing w:line="360" w:lineRule="auto"/>
        <w:jc w:val="both"/>
        <w:rPr>
          <w:rFonts w:cs="Times New Roman"/>
          <w:szCs w:val="24"/>
          <w:lang w:val="tr-TR"/>
        </w:rPr>
      </w:pPr>
      <w:r>
        <w:rPr>
          <w:rFonts w:cs="Times New Roman"/>
          <w:szCs w:val="24"/>
          <w:lang w:val="tr-TR"/>
        </w:rPr>
        <w:t xml:space="preserve">Stack Overflow. (2013). </w:t>
      </w:r>
      <w:r>
        <w:rPr>
          <w:rFonts w:cs="Times New Roman"/>
          <w:i/>
          <w:iCs/>
          <w:szCs w:val="24"/>
          <w:lang w:val="tr-TR"/>
        </w:rPr>
        <w:t>Database bağlantısını class’tan çekmek</w:t>
      </w:r>
      <w:r>
        <w:rPr>
          <w:rFonts w:cs="Times New Roman"/>
          <w:szCs w:val="24"/>
          <w:lang w:val="tr-TR"/>
        </w:rPr>
        <w:t xml:space="preserve">. Retrieved from </w:t>
      </w:r>
      <w:hyperlink r:id="rId41" w:tgtFrame="_new" w:history="1">
        <w:r w:rsidR="00E30A1A">
          <w:rPr>
            <w:rStyle w:val="Kpr"/>
            <w:rFonts w:cs="Times New Roman"/>
            <w:szCs w:val="24"/>
            <w:lang w:val="tr-TR"/>
          </w:rPr>
          <w:t>https://stackoverflow.com/questions/18711025/looking-for-guidance-in-creating-a-helper-class-for-sql-queries-and-windows-form</w:t>
        </w:r>
      </w:hyperlink>
    </w:p>
    <w:p w14:paraId="38542F1B" w14:textId="77777777" w:rsidR="00E30A1A" w:rsidRDefault="00000000">
      <w:pPr>
        <w:spacing w:line="360" w:lineRule="auto"/>
        <w:jc w:val="both"/>
        <w:rPr>
          <w:rFonts w:cs="Times New Roman"/>
          <w:szCs w:val="24"/>
          <w:lang w:val="tr-TR"/>
        </w:rPr>
      </w:pPr>
      <w:r>
        <w:rPr>
          <w:rFonts w:cs="Times New Roman"/>
          <w:szCs w:val="24"/>
          <w:lang w:val="tr-TR"/>
        </w:rPr>
        <w:t xml:space="preserve">Stack Overflow. (2015). </w:t>
      </w:r>
      <w:r>
        <w:rPr>
          <w:rFonts w:cs="Times New Roman"/>
          <w:i/>
          <w:iCs/>
          <w:szCs w:val="24"/>
          <w:lang w:val="tr-TR"/>
        </w:rPr>
        <w:t>PostgreSQL: Why psql can't connect to server?</w:t>
      </w:r>
      <w:r>
        <w:rPr>
          <w:rFonts w:cs="Times New Roman"/>
          <w:szCs w:val="24"/>
          <w:lang w:val="tr-TR"/>
        </w:rPr>
        <w:t xml:space="preserve">. Retrieved from </w:t>
      </w:r>
      <w:hyperlink r:id="rId42" w:tgtFrame="_new" w:history="1">
        <w:r w:rsidR="00E30A1A">
          <w:rPr>
            <w:rStyle w:val="Kpr"/>
            <w:rFonts w:cs="Times New Roman"/>
            <w:szCs w:val="24"/>
            <w:lang w:val="tr-TR"/>
          </w:rPr>
          <w:t>https://stackoverflow.com/questions/31645550/postgresql-why-psql-cant-connect-to-server</w:t>
        </w:r>
      </w:hyperlink>
    </w:p>
    <w:p w14:paraId="109FE4CB" w14:textId="77777777" w:rsidR="00E30A1A" w:rsidRDefault="00000000">
      <w:pPr>
        <w:spacing w:line="360" w:lineRule="auto"/>
        <w:jc w:val="both"/>
        <w:rPr>
          <w:rFonts w:cs="Times New Roman"/>
          <w:szCs w:val="24"/>
          <w:lang w:val="tr-TR"/>
        </w:rPr>
      </w:pPr>
      <w:r>
        <w:rPr>
          <w:rFonts w:cs="Times New Roman"/>
          <w:szCs w:val="24"/>
          <w:lang w:val="tr-TR"/>
        </w:rPr>
        <w:t xml:space="preserve">Stack Overflow. (2022). </w:t>
      </w:r>
      <w:r>
        <w:rPr>
          <w:rFonts w:cs="Times New Roman"/>
          <w:i/>
          <w:iCs/>
          <w:szCs w:val="24"/>
          <w:lang w:val="tr-TR"/>
        </w:rPr>
        <w:t>Insert data into Npgsql/Postgresql database with C# Windows Forms</w:t>
      </w:r>
      <w:r>
        <w:rPr>
          <w:rFonts w:cs="Times New Roman"/>
          <w:szCs w:val="24"/>
          <w:lang w:val="tr-TR"/>
        </w:rPr>
        <w:t xml:space="preserve">. Retrieved from </w:t>
      </w:r>
      <w:hyperlink r:id="rId43" w:tgtFrame="_new" w:history="1">
        <w:r w:rsidR="00E30A1A">
          <w:rPr>
            <w:rStyle w:val="Kpr"/>
            <w:rFonts w:cs="Times New Roman"/>
            <w:szCs w:val="24"/>
            <w:lang w:val="tr-TR"/>
          </w:rPr>
          <w:t>https://stackoverflow.com/questions/71946388/insert-data-into-npgsql-postgresql-database-with-c-sharp-windows-forms</w:t>
        </w:r>
      </w:hyperlink>
    </w:p>
    <w:p w14:paraId="61190C3F" w14:textId="77777777" w:rsidR="00E30A1A" w:rsidRDefault="00000000">
      <w:pPr>
        <w:spacing w:line="360" w:lineRule="auto"/>
        <w:jc w:val="both"/>
        <w:rPr>
          <w:rFonts w:cs="Times New Roman"/>
          <w:szCs w:val="24"/>
          <w:lang w:val="tr-TR"/>
        </w:rPr>
      </w:pPr>
      <w:r>
        <w:rPr>
          <w:rFonts w:cs="Times New Roman"/>
          <w:szCs w:val="24"/>
          <w:lang w:val="tr-TR"/>
        </w:rPr>
        <w:t xml:space="preserve">ZABBIX Forums. (n.d.). </w:t>
      </w:r>
      <w:r>
        <w:rPr>
          <w:rFonts w:cs="Times New Roman"/>
          <w:i/>
          <w:iCs/>
          <w:szCs w:val="24"/>
          <w:lang w:val="tr-TR"/>
        </w:rPr>
        <w:t>Error with PostgreSQL version 17</w:t>
      </w:r>
      <w:r>
        <w:rPr>
          <w:rFonts w:cs="Times New Roman"/>
          <w:szCs w:val="24"/>
          <w:lang w:val="tr-TR"/>
        </w:rPr>
        <w:t xml:space="preserve">. Retrieved from </w:t>
      </w:r>
      <w:hyperlink r:id="rId44" w:tgtFrame="_new" w:history="1">
        <w:r w:rsidR="00E30A1A">
          <w:rPr>
            <w:rStyle w:val="Kpr"/>
            <w:rFonts w:cs="Times New Roman"/>
            <w:szCs w:val="24"/>
            <w:lang w:val="tr-TR"/>
          </w:rPr>
          <w:t>https://www.zabbix.com/forum/zabbix-troubleshooting-and-problems/492825-error-with-postgresql-version-17</w:t>
        </w:r>
      </w:hyperlink>
    </w:p>
    <w:p w14:paraId="18F7B830" w14:textId="77777777" w:rsidR="00E30A1A" w:rsidRDefault="00E30A1A">
      <w:pPr>
        <w:spacing w:line="360" w:lineRule="auto"/>
        <w:jc w:val="both"/>
        <w:rPr>
          <w:rFonts w:cs="Times New Roman"/>
          <w:szCs w:val="24"/>
        </w:rPr>
      </w:pPr>
    </w:p>
    <w:sectPr w:rsidR="00E30A1A">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49A55D" w14:textId="77777777" w:rsidR="00AF15AD" w:rsidRDefault="00AF15AD">
      <w:pPr>
        <w:spacing w:line="240" w:lineRule="auto"/>
      </w:pPr>
      <w:r>
        <w:separator/>
      </w:r>
    </w:p>
  </w:endnote>
  <w:endnote w:type="continuationSeparator" w:id="0">
    <w:p w14:paraId="0444BC2D" w14:textId="77777777" w:rsidR="00AF15AD" w:rsidRDefault="00AF15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5844574"/>
      <w:docPartObj>
        <w:docPartGallery w:val="AutoText"/>
      </w:docPartObj>
    </w:sdtPr>
    <w:sdtEndPr>
      <w:rPr>
        <w:rFonts w:cs="Times New Roman"/>
        <w:szCs w:val="24"/>
      </w:rPr>
    </w:sdtEndPr>
    <w:sdtContent>
      <w:p w14:paraId="0D89A35A" w14:textId="77777777" w:rsidR="00E30A1A" w:rsidRDefault="00000000">
        <w:pPr>
          <w:pStyle w:val="AltBilgi"/>
          <w:jc w:val="right"/>
          <w:rPr>
            <w:rFonts w:cs="Times New Roman"/>
            <w:szCs w:val="24"/>
          </w:rPr>
        </w:pPr>
        <w:r>
          <w:rPr>
            <w:rFonts w:cs="Times New Roman"/>
            <w:szCs w:val="24"/>
          </w:rPr>
          <w:fldChar w:fldCharType="begin"/>
        </w:r>
        <w:r>
          <w:rPr>
            <w:rFonts w:cs="Times New Roman"/>
            <w:szCs w:val="24"/>
          </w:rPr>
          <w:instrText>PAGE   \* MERGEFORMAT</w:instrText>
        </w:r>
        <w:r>
          <w:rPr>
            <w:rFonts w:cs="Times New Roman"/>
            <w:szCs w:val="24"/>
          </w:rPr>
          <w:fldChar w:fldCharType="separate"/>
        </w:r>
        <w:r>
          <w:rPr>
            <w:rFonts w:cs="Times New Roman"/>
            <w:szCs w:val="24"/>
            <w:lang w:val="tr-TR"/>
          </w:rPr>
          <w:t>2</w:t>
        </w:r>
        <w:r>
          <w:rPr>
            <w:rFonts w:cs="Times New Roman"/>
            <w:szCs w:val="24"/>
          </w:rPr>
          <w:fldChar w:fldCharType="end"/>
        </w:r>
      </w:p>
    </w:sdtContent>
  </w:sdt>
  <w:p w14:paraId="744C78A0" w14:textId="77777777" w:rsidR="00E30A1A" w:rsidRDefault="00E30A1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FBF4A" w14:textId="77777777" w:rsidR="00AF15AD" w:rsidRDefault="00AF15AD">
      <w:pPr>
        <w:spacing w:after="0"/>
      </w:pPr>
      <w:r>
        <w:separator/>
      </w:r>
    </w:p>
  </w:footnote>
  <w:footnote w:type="continuationSeparator" w:id="0">
    <w:p w14:paraId="643906D4" w14:textId="77777777" w:rsidR="00AF15AD" w:rsidRDefault="00AF15A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FFFFF7E"/>
    <w:lvl w:ilvl="0">
      <w:start w:val="1"/>
      <w:numFmt w:val="decimal"/>
      <w:pStyle w:val="ListeNumaras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ListeNumaras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ListeMaddemi3"/>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eMaddemi2"/>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ListeNumaras"/>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ListeMaddemi"/>
      <w:lvlText w:val=""/>
      <w:lvlJc w:val="left"/>
      <w:pPr>
        <w:tabs>
          <w:tab w:val="left" w:pos="360"/>
        </w:tabs>
        <w:ind w:left="360" w:hanging="360"/>
      </w:pPr>
      <w:rPr>
        <w:rFonts w:ascii="Symbol" w:hAnsi="Symbol" w:hint="default"/>
      </w:rPr>
    </w:lvl>
  </w:abstractNum>
  <w:num w:numId="1" w16cid:durableId="1549104232">
    <w:abstractNumId w:val="5"/>
  </w:num>
  <w:num w:numId="2" w16cid:durableId="96602223">
    <w:abstractNumId w:val="3"/>
  </w:num>
  <w:num w:numId="3" w16cid:durableId="24648018">
    <w:abstractNumId w:val="2"/>
  </w:num>
  <w:num w:numId="4" w16cid:durableId="1553079199">
    <w:abstractNumId w:val="4"/>
  </w:num>
  <w:num w:numId="5" w16cid:durableId="1917788198">
    <w:abstractNumId w:val="1"/>
  </w:num>
  <w:num w:numId="6" w16cid:durableId="12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1C1F"/>
    <w:rsid w:val="00034616"/>
    <w:rsid w:val="0006063C"/>
    <w:rsid w:val="000A0374"/>
    <w:rsid w:val="000C77FF"/>
    <w:rsid w:val="000F4150"/>
    <w:rsid w:val="00144CEE"/>
    <w:rsid w:val="0015074B"/>
    <w:rsid w:val="00161219"/>
    <w:rsid w:val="00164A57"/>
    <w:rsid w:val="00200672"/>
    <w:rsid w:val="00203B8C"/>
    <w:rsid w:val="0021653F"/>
    <w:rsid w:val="00243333"/>
    <w:rsid w:val="0029639D"/>
    <w:rsid w:val="002F33CE"/>
    <w:rsid w:val="00326F90"/>
    <w:rsid w:val="00371DEE"/>
    <w:rsid w:val="00374A14"/>
    <w:rsid w:val="003A0168"/>
    <w:rsid w:val="003E04D5"/>
    <w:rsid w:val="003F7EA3"/>
    <w:rsid w:val="00485B76"/>
    <w:rsid w:val="005045CF"/>
    <w:rsid w:val="0051574F"/>
    <w:rsid w:val="005322B5"/>
    <w:rsid w:val="0057379C"/>
    <w:rsid w:val="00594007"/>
    <w:rsid w:val="0063733D"/>
    <w:rsid w:val="00646DBB"/>
    <w:rsid w:val="00657258"/>
    <w:rsid w:val="00707C06"/>
    <w:rsid w:val="00726709"/>
    <w:rsid w:val="00815179"/>
    <w:rsid w:val="008A3C9F"/>
    <w:rsid w:val="0092221D"/>
    <w:rsid w:val="009771B8"/>
    <w:rsid w:val="009B7477"/>
    <w:rsid w:val="009C71A9"/>
    <w:rsid w:val="00A043A2"/>
    <w:rsid w:val="00A61591"/>
    <w:rsid w:val="00AA1D8D"/>
    <w:rsid w:val="00AD3FA5"/>
    <w:rsid w:val="00AF15AD"/>
    <w:rsid w:val="00AF3DE1"/>
    <w:rsid w:val="00B10A5B"/>
    <w:rsid w:val="00B37E6A"/>
    <w:rsid w:val="00B47730"/>
    <w:rsid w:val="00B8333B"/>
    <w:rsid w:val="00BA3D7B"/>
    <w:rsid w:val="00C66083"/>
    <w:rsid w:val="00CA19E5"/>
    <w:rsid w:val="00CB0664"/>
    <w:rsid w:val="00D22EB8"/>
    <w:rsid w:val="00D81CB7"/>
    <w:rsid w:val="00D92185"/>
    <w:rsid w:val="00DE5DBE"/>
    <w:rsid w:val="00DF6DF8"/>
    <w:rsid w:val="00E30A1A"/>
    <w:rsid w:val="00EB5DC9"/>
    <w:rsid w:val="00EB6351"/>
    <w:rsid w:val="00EC7B6F"/>
    <w:rsid w:val="00F372A4"/>
    <w:rsid w:val="00F6253C"/>
    <w:rsid w:val="00F81710"/>
    <w:rsid w:val="00F86B38"/>
    <w:rsid w:val="00FA34CB"/>
    <w:rsid w:val="00FA5C7A"/>
    <w:rsid w:val="00FC0EB6"/>
    <w:rsid w:val="00FC693F"/>
    <w:rsid w:val="00FD7CCC"/>
    <w:rsid w:val="00FE3C85"/>
    <w:rsid w:val="032C3DC2"/>
    <w:rsid w:val="0CEC0846"/>
    <w:rsid w:val="1D194148"/>
    <w:rsid w:val="2EEA7ACA"/>
    <w:rsid w:val="2F750C6B"/>
    <w:rsid w:val="53741C00"/>
    <w:rsid w:val="59676755"/>
    <w:rsid w:val="7F7D35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1221481E"/>
  <w14:defaultImageDpi w14:val="300"/>
  <w15:docId w15:val="{23FAAE36-8926-44FE-A710-CFAC86F84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lsdException w:name="toa heading" w:semiHidden="1" w:unhideWhenUsed="1"/>
    <w:lsdException w:name="List" w:unhideWhenUsed="1"/>
    <w:lsdException w:name="List Bullet" w:unhideWhenUsed="1"/>
    <w:lsdException w:name="List Number" w:unhideWhenUsed="1" w:qFormat="1"/>
    <w:lsdException w:name="List 2" w:unhideWhenUsed="1"/>
    <w:lsdException w:name="List 3" w:unhideWhenUsed="1"/>
    <w:lsdException w:name="List 4" w:semiHidden="1" w:unhideWhenUsed="1"/>
    <w:lsdException w:name="List 5" w:semiHidden="1" w:unhideWhenUsed="1"/>
    <w:lsdException w:name="List Bullet 2" w:unhideWhenUsed="1"/>
    <w:lsdException w:name="List Bullet 3" w:unhideWhenUsed="1"/>
    <w:lsdException w:name="List Bullet 4" w:semiHidden="1" w:unhideWhenUsed="1"/>
    <w:lsdException w:name="List Bullet 5" w:semiHidden="1" w:unhideWhenUsed="1"/>
    <w:lsdException w:name="List Number 2" w:unhideWhenUsed="1"/>
    <w:lsdException w:name="List Number 3"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lsdException w:name="Body Text Indent" w:semiHidden="1" w:unhideWhenUsed="1"/>
    <w:lsdException w:name="List Continue" w:unhideWhenUsed="1"/>
    <w:lsdException w:name="List Continue 2" w:unhideWhenUsed="1"/>
    <w:lsdException w:name="List Continue 3"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lsdException w:name="Body Text 3"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B38"/>
    <w:pPr>
      <w:spacing w:after="200" w:line="276" w:lineRule="auto"/>
    </w:pPr>
    <w:rPr>
      <w:rFonts w:ascii="Times New Roman" w:hAnsi="Times New Roman"/>
      <w:sz w:val="24"/>
      <w:szCs w:val="22"/>
      <w:lang w:val="en-US" w:eastAsia="en-US"/>
    </w:rPr>
  </w:style>
  <w:style w:type="paragraph" w:styleId="Balk1">
    <w:name w:val="heading 1"/>
    <w:basedOn w:val="Normal"/>
    <w:next w:val="Normal"/>
    <w:link w:val="Balk1Char"/>
    <w:uiPriority w:val="9"/>
    <w:qFormat/>
    <w:pPr>
      <w:keepNext/>
      <w:keepLines/>
      <w:spacing w:before="480"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pPr>
      <w:keepNext/>
      <w:keepLines/>
      <w:spacing w:before="200" w:after="0"/>
      <w:outlineLvl w:val="1"/>
    </w:pPr>
    <w:rPr>
      <w:rFonts w:eastAsiaTheme="majorEastAsia" w:cstheme="majorBidi"/>
      <w:b/>
      <w:bCs/>
      <w:szCs w:val="26"/>
      <w:u w:val="single"/>
    </w:rPr>
  </w:style>
  <w:style w:type="paragraph" w:styleId="Balk3">
    <w:name w:val="heading 3"/>
    <w:basedOn w:val="Normal"/>
    <w:next w:val="Normal"/>
    <w:link w:val="Balk3Char"/>
    <w:uiPriority w:val="9"/>
    <w:unhideWhenUsed/>
    <w:qFormat/>
    <w:pPr>
      <w:keepNext/>
      <w:keepLines/>
      <w:spacing w:before="200" w:after="0"/>
      <w:outlineLvl w:val="2"/>
    </w:pPr>
    <w:rPr>
      <w:rFonts w:eastAsiaTheme="majorEastAsia" w:cstheme="majorBidi"/>
      <w:b/>
      <w:bCs/>
      <w:u w:val="single"/>
    </w:rPr>
  </w:style>
  <w:style w:type="paragraph" w:styleId="Balk4">
    <w:name w:val="heading 4"/>
    <w:basedOn w:val="Normal"/>
    <w:next w:val="Normal"/>
    <w:link w:val="Balk4Char"/>
    <w:uiPriority w:val="9"/>
    <w:semiHidden/>
    <w:unhideWhenUsed/>
    <w:qFormat/>
    <w:pPr>
      <w:keepNext/>
      <w:keepLines/>
      <w:spacing w:before="200" w:after="0"/>
      <w:outlineLvl w:val="3"/>
    </w:pPr>
    <w:rPr>
      <w:rFonts w:asciiTheme="majorHAnsi" w:eastAsiaTheme="majorEastAsia" w:hAnsiTheme="majorHAnsi" w:cstheme="majorBidi"/>
      <w:b/>
      <w:bCs/>
      <w:i/>
      <w:iCs/>
    </w:rPr>
  </w:style>
  <w:style w:type="paragraph" w:styleId="Balk5">
    <w:name w:val="heading 5"/>
    <w:basedOn w:val="Normal"/>
    <w:next w:val="Normal"/>
    <w:link w:val="Balk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Balk6">
    <w:name w:val="heading 6"/>
    <w:basedOn w:val="Normal"/>
    <w:next w:val="Normal"/>
    <w:link w:val="Balk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Balk7">
    <w:name w:val="heading 7"/>
    <w:basedOn w:val="Normal"/>
    <w:next w:val="Normal"/>
    <w:link w:val="Balk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99"/>
    <w:unhideWhenUsed/>
    <w:pPr>
      <w:spacing w:after="120"/>
    </w:pPr>
  </w:style>
  <w:style w:type="paragraph" w:styleId="GvdeMetni2">
    <w:name w:val="Body Text 2"/>
    <w:basedOn w:val="Normal"/>
    <w:link w:val="GvdeMetni2Char"/>
    <w:uiPriority w:val="99"/>
    <w:unhideWhenUsed/>
    <w:pPr>
      <w:spacing w:after="120" w:line="480" w:lineRule="auto"/>
    </w:pPr>
  </w:style>
  <w:style w:type="paragraph" w:styleId="GvdeMetni3">
    <w:name w:val="Body Text 3"/>
    <w:basedOn w:val="Normal"/>
    <w:link w:val="GvdeMetni3Char"/>
    <w:uiPriority w:val="99"/>
    <w:unhideWhenUsed/>
    <w:pPr>
      <w:spacing w:after="120"/>
    </w:pPr>
    <w:rPr>
      <w:sz w:val="16"/>
      <w:szCs w:val="16"/>
    </w:rPr>
  </w:style>
  <w:style w:type="paragraph" w:styleId="ResimYazs">
    <w:name w:val="caption"/>
    <w:basedOn w:val="Normal"/>
    <w:next w:val="Normal"/>
    <w:uiPriority w:val="35"/>
    <w:semiHidden/>
    <w:unhideWhenUsed/>
    <w:qFormat/>
    <w:pPr>
      <w:spacing w:line="240" w:lineRule="auto"/>
    </w:pPr>
    <w:rPr>
      <w:b/>
      <w:bCs/>
      <w:color w:val="4F81BD" w:themeColor="accent1"/>
      <w:sz w:val="18"/>
      <w:szCs w:val="18"/>
    </w:rPr>
  </w:style>
  <w:style w:type="character" w:styleId="Vurgu">
    <w:name w:val="Emphasis"/>
    <w:basedOn w:val="VarsaylanParagrafYazTipi"/>
    <w:uiPriority w:val="20"/>
    <w:qFormat/>
    <w:rPr>
      <w:i/>
      <w:iCs/>
    </w:rPr>
  </w:style>
  <w:style w:type="character" w:styleId="zlenenKpr">
    <w:name w:val="FollowedHyperlink"/>
    <w:basedOn w:val="VarsaylanParagrafYazTipi"/>
    <w:uiPriority w:val="99"/>
    <w:semiHidden/>
    <w:unhideWhenUsed/>
    <w:rPr>
      <w:color w:val="800080" w:themeColor="followedHyperlink"/>
      <w:u w:val="single"/>
    </w:rPr>
  </w:style>
  <w:style w:type="paragraph" w:styleId="AltBilgi">
    <w:name w:val="footer"/>
    <w:basedOn w:val="Normal"/>
    <w:link w:val="AltBilgiChar"/>
    <w:uiPriority w:val="99"/>
    <w:unhideWhenUsed/>
    <w:pPr>
      <w:tabs>
        <w:tab w:val="center" w:pos="4680"/>
        <w:tab w:val="right" w:pos="9360"/>
      </w:tabs>
      <w:spacing w:after="0" w:line="240" w:lineRule="auto"/>
    </w:pPr>
  </w:style>
  <w:style w:type="paragraph" w:styleId="stBilgi">
    <w:name w:val="header"/>
    <w:basedOn w:val="Normal"/>
    <w:link w:val="stBilgiChar"/>
    <w:uiPriority w:val="99"/>
    <w:unhideWhenUsed/>
    <w:pPr>
      <w:tabs>
        <w:tab w:val="center" w:pos="4680"/>
        <w:tab w:val="right" w:pos="9360"/>
      </w:tabs>
      <w:spacing w:after="0" w:line="240" w:lineRule="auto"/>
    </w:pPr>
  </w:style>
  <w:style w:type="character" w:styleId="Kpr">
    <w:name w:val="Hyperlink"/>
    <w:basedOn w:val="VarsaylanParagrafYazTipi"/>
    <w:uiPriority w:val="99"/>
    <w:unhideWhenUsed/>
    <w:rPr>
      <w:color w:val="0000FF" w:themeColor="hyperlink"/>
      <w:u w:val="single"/>
    </w:rPr>
  </w:style>
  <w:style w:type="paragraph" w:styleId="Liste">
    <w:name w:val="List"/>
    <w:basedOn w:val="Normal"/>
    <w:uiPriority w:val="99"/>
    <w:unhideWhenUsed/>
    <w:pPr>
      <w:ind w:left="360" w:hanging="360"/>
      <w:contextualSpacing/>
    </w:pPr>
  </w:style>
  <w:style w:type="paragraph" w:styleId="Liste2">
    <w:name w:val="List 2"/>
    <w:basedOn w:val="Normal"/>
    <w:uiPriority w:val="99"/>
    <w:unhideWhenUsed/>
    <w:pPr>
      <w:ind w:left="720" w:hanging="360"/>
      <w:contextualSpacing/>
    </w:pPr>
  </w:style>
  <w:style w:type="paragraph" w:styleId="Liste3">
    <w:name w:val="List 3"/>
    <w:basedOn w:val="Normal"/>
    <w:uiPriority w:val="99"/>
    <w:unhideWhenUsed/>
    <w:pPr>
      <w:ind w:left="1080" w:hanging="360"/>
      <w:contextualSpacing/>
    </w:pPr>
  </w:style>
  <w:style w:type="paragraph" w:styleId="ListeMaddemi">
    <w:name w:val="List Bullet"/>
    <w:basedOn w:val="Normal"/>
    <w:uiPriority w:val="99"/>
    <w:unhideWhenUsed/>
    <w:pPr>
      <w:numPr>
        <w:numId w:val="1"/>
      </w:numPr>
      <w:contextualSpacing/>
    </w:pPr>
  </w:style>
  <w:style w:type="paragraph" w:styleId="ListeMaddemi2">
    <w:name w:val="List Bullet 2"/>
    <w:basedOn w:val="Normal"/>
    <w:uiPriority w:val="99"/>
    <w:unhideWhenUsed/>
    <w:pPr>
      <w:numPr>
        <w:numId w:val="2"/>
      </w:numPr>
      <w:contextualSpacing/>
    </w:pPr>
  </w:style>
  <w:style w:type="paragraph" w:styleId="ListeMaddemi3">
    <w:name w:val="List Bullet 3"/>
    <w:basedOn w:val="Normal"/>
    <w:uiPriority w:val="99"/>
    <w:unhideWhenUsed/>
    <w:pPr>
      <w:numPr>
        <w:numId w:val="3"/>
      </w:numPr>
      <w:contextualSpacing/>
    </w:pPr>
  </w:style>
  <w:style w:type="paragraph" w:styleId="ListeDevam">
    <w:name w:val="List Continue"/>
    <w:basedOn w:val="Normal"/>
    <w:uiPriority w:val="99"/>
    <w:unhideWhenUsed/>
    <w:pPr>
      <w:spacing w:after="120"/>
      <w:ind w:left="360"/>
      <w:contextualSpacing/>
    </w:pPr>
  </w:style>
  <w:style w:type="paragraph" w:styleId="ListeDevam2">
    <w:name w:val="List Continue 2"/>
    <w:basedOn w:val="Normal"/>
    <w:uiPriority w:val="99"/>
    <w:unhideWhenUsed/>
    <w:pPr>
      <w:spacing w:after="120"/>
      <w:ind w:left="720"/>
      <w:contextualSpacing/>
    </w:pPr>
  </w:style>
  <w:style w:type="paragraph" w:styleId="ListeDevam3">
    <w:name w:val="List Continue 3"/>
    <w:basedOn w:val="Normal"/>
    <w:uiPriority w:val="99"/>
    <w:unhideWhenUsed/>
    <w:pPr>
      <w:spacing w:after="120"/>
      <w:ind w:left="1080"/>
      <w:contextualSpacing/>
    </w:pPr>
  </w:style>
  <w:style w:type="paragraph" w:styleId="ListeNumaras">
    <w:name w:val="List Number"/>
    <w:basedOn w:val="Normal"/>
    <w:uiPriority w:val="99"/>
    <w:unhideWhenUsed/>
    <w:qFormat/>
    <w:pPr>
      <w:numPr>
        <w:numId w:val="4"/>
      </w:numPr>
      <w:contextualSpacing/>
    </w:pPr>
  </w:style>
  <w:style w:type="paragraph" w:styleId="ListeNumaras2">
    <w:name w:val="List Number 2"/>
    <w:basedOn w:val="Normal"/>
    <w:uiPriority w:val="99"/>
    <w:unhideWhenUsed/>
    <w:pPr>
      <w:numPr>
        <w:numId w:val="5"/>
      </w:numPr>
      <w:contextualSpacing/>
    </w:pPr>
  </w:style>
  <w:style w:type="paragraph" w:styleId="ListeNumaras3">
    <w:name w:val="List Number 3"/>
    <w:basedOn w:val="Normal"/>
    <w:uiPriority w:val="99"/>
    <w:unhideWhenUsed/>
    <w:pPr>
      <w:numPr>
        <w:numId w:val="6"/>
      </w:numPr>
      <w:contextualSpacing/>
    </w:pPr>
  </w:style>
  <w:style w:type="paragraph" w:styleId="MakroMetni">
    <w:name w:val="macro"/>
    <w:link w:val="MakroMetniChar"/>
    <w:uiPriority w:val="99"/>
    <w:unhideWhenUsed/>
    <w:pPr>
      <w:tabs>
        <w:tab w:val="left" w:pos="576"/>
        <w:tab w:val="left" w:pos="1152"/>
        <w:tab w:val="left" w:pos="1728"/>
        <w:tab w:val="left" w:pos="2304"/>
        <w:tab w:val="left" w:pos="2880"/>
        <w:tab w:val="left" w:pos="3456"/>
        <w:tab w:val="left" w:pos="4032"/>
      </w:tabs>
      <w:spacing w:after="200" w:line="276" w:lineRule="auto"/>
    </w:pPr>
    <w:rPr>
      <w:rFonts w:ascii="Courier" w:hAnsi="Courier"/>
      <w:lang w:val="en-US" w:eastAsia="en-US"/>
    </w:rPr>
  </w:style>
  <w:style w:type="paragraph" w:styleId="NormalWeb">
    <w:name w:val="Normal (Web)"/>
    <w:basedOn w:val="Normal"/>
    <w:uiPriority w:val="99"/>
    <w:semiHidden/>
    <w:unhideWhenUsed/>
    <w:rPr>
      <w:rFonts w:cs="Times New Roman"/>
      <w:szCs w:val="24"/>
    </w:rPr>
  </w:style>
  <w:style w:type="character" w:styleId="Gl">
    <w:name w:val="Strong"/>
    <w:basedOn w:val="VarsaylanParagrafYazTipi"/>
    <w:uiPriority w:val="22"/>
    <w:qFormat/>
    <w:rPr>
      <w:b/>
      <w:bCs/>
    </w:rPr>
  </w:style>
  <w:style w:type="paragraph" w:styleId="Altyaz">
    <w:name w:val="Subtitle"/>
    <w:basedOn w:val="Normal"/>
    <w:next w:val="Normal"/>
    <w:link w:val="AltyazChar"/>
    <w:uiPriority w:val="11"/>
    <w:qFormat/>
    <w:rPr>
      <w:rFonts w:asciiTheme="majorHAnsi" w:eastAsiaTheme="majorEastAsia" w:hAnsiTheme="majorHAnsi" w:cstheme="majorBidi"/>
      <w:i/>
      <w:iCs/>
      <w:color w:val="4F81BD" w:themeColor="accent1"/>
      <w:spacing w:val="15"/>
      <w:szCs w:val="24"/>
    </w:rPr>
  </w:style>
  <w:style w:type="table" w:styleId="TabloKlavuzu">
    <w:name w:val="Table Grid"/>
    <w:basedOn w:val="NormalTablo"/>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kGlgeleme">
    <w:name w:val="Light Shading"/>
    <w:basedOn w:val="NormalTablo"/>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kGlgeleme-Vurgu5">
    <w:name w:val="Light Shading Accent 5"/>
    <w:basedOn w:val="NormalTablo"/>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kGlgeleme-Vurgu6">
    <w:name w:val="Light Shading Accent 6"/>
    <w:basedOn w:val="NormalTablo"/>
    <w:uiPriority w:val="60"/>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kListe">
    <w:name w:val="Light List"/>
    <w:basedOn w:val="NormalTablo"/>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kListe-Vurgu2">
    <w:name w:val="Light List Accent 2"/>
    <w:basedOn w:val="NormalTablo"/>
    <w:uiPriority w:val="61"/>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kListe-Vurgu3">
    <w:name w:val="Light List Accent 3"/>
    <w:basedOn w:val="NormalTablo"/>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AkListe-Vurgu4">
    <w:name w:val="Light List Accent 4"/>
    <w:basedOn w:val="NormalTablo"/>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AkListe-Vurgu5">
    <w:name w:val="Light List Accent 5"/>
    <w:basedOn w:val="NormalTablo"/>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kListe-Vurgu6">
    <w:name w:val="Light List Accent 6"/>
    <w:basedOn w:val="NormalTablo"/>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kKlavuz">
    <w:name w:val="Light Grid"/>
    <w:basedOn w:val="NormalTablo"/>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AkKlavuz-Vurgu1">
    <w:name w:val="Light Grid Accent 1"/>
    <w:basedOn w:val="NormalTablo"/>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AkKlavuz-Vurgu2">
    <w:name w:val="Light Grid Accent 2"/>
    <w:basedOn w:val="NormalTablo"/>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AkKlavuz-Vurgu3">
    <w:name w:val="Light Grid Accent 3"/>
    <w:basedOn w:val="NormalTablo"/>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AkKlavuz-Vurgu4">
    <w:name w:val="Light Grid Accent 4"/>
    <w:basedOn w:val="NormalTablo"/>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AkKlavuz-Vurgu5">
    <w:name w:val="Light Grid Accent 5"/>
    <w:basedOn w:val="NormalTablo"/>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AkKlavuz-Vurgu6">
    <w:name w:val="Light Grid Accent 6"/>
    <w:basedOn w:val="NormalTablo"/>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OrtaGlgeleme1">
    <w:name w:val="Medium Shading 1"/>
    <w:basedOn w:val="NormalTablo"/>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OrtaListe1-Vurgu2">
    <w:name w:val="Medium List 1 Accent 2"/>
    <w:basedOn w:val="NormalTablo"/>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OrtaListe1-Vurgu3">
    <w:name w:val="Medium List 1 Accent 3"/>
    <w:basedOn w:val="NormalTablo"/>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OrtaListe1-Vurgu4">
    <w:name w:val="Medium List 1 Accent 4"/>
    <w:basedOn w:val="NormalTablo"/>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OrtaListe1-Vurgu5">
    <w:name w:val="Medium List 1 Accent 5"/>
    <w:basedOn w:val="NormalTablo"/>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Liste1-Vurgu6">
    <w:name w:val="Medium List 1 Accent 6"/>
    <w:basedOn w:val="NormalTablo"/>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OrtaListe2">
    <w:name w:val="Medium List 2"/>
    <w:basedOn w:val="NormalTablo"/>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OrtaKlavuz1-Vurgu2">
    <w:name w:val="Medium Grid 1 Accent 2"/>
    <w:basedOn w:val="NormalTablo"/>
    <w:uiPriority w:val="67"/>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OrtaKlavuz1-Vurgu3">
    <w:name w:val="Medium Grid 1 Accent 3"/>
    <w:basedOn w:val="NormalTablo"/>
    <w:uiPriority w:val="67"/>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OrtaKlavuz1-Vurgu4">
    <w:name w:val="Medium Grid 1 Accent 4"/>
    <w:basedOn w:val="NormalTablo"/>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OrtaKlavuz1-Vurgu5">
    <w:name w:val="Medium Grid 1 Accent 5"/>
    <w:basedOn w:val="NormalTablo"/>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1-Vurgu6">
    <w:name w:val="Medium Grid 1 Accent 6"/>
    <w:basedOn w:val="NormalTablo"/>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OrtaKlavuz2">
    <w:name w:val="Medium Grid 2"/>
    <w:basedOn w:val="NormalTablo"/>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OrtaKlavuz3-Vurgu1">
    <w:name w:val="Medium Grid 3 Accent 1"/>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OrtaKlavuz3-Vurgu2">
    <w:name w:val="Medium Grid 3 Accent 2"/>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OrtaKlavuz3-Vurgu3">
    <w:name w:val="Medium Grid 3 Accent 3"/>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OrtaKlavuz3-Vurgu4">
    <w:name w:val="Medium Grid 3 Accent 4"/>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OrtaKlavuz3-Vurgu5">
    <w:name w:val="Medium Grid 3 Accent 5"/>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OrtaKlavuz3-Vurgu6">
    <w:name w:val="Medium Grid 3 Accent 6"/>
    <w:basedOn w:val="NormalTablo"/>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KoyuListe">
    <w:name w:val="Dark List"/>
    <w:basedOn w:val="NormalTablo"/>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KoyuListe-Vurgu2">
    <w:name w:val="Dark List Accent 2"/>
    <w:basedOn w:val="NormalTablo"/>
    <w:uiPriority w:val="7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KoyuListe-Vurgu3">
    <w:name w:val="Dark List Accent 3"/>
    <w:basedOn w:val="NormalTablo"/>
    <w:uiPriority w:val="7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KoyuListe-Vurgu4">
    <w:name w:val="Dark List Accent 4"/>
    <w:basedOn w:val="NormalTablo"/>
    <w:uiPriority w:val="7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KoyuListe-Vurgu5">
    <w:name w:val="Dark List Accent 5"/>
    <w:basedOn w:val="NormalTablo"/>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KoyuListe-Vurgu6">
    <w:name w:val="Dark List Accent 6"/>
    <w:basedOn w:val="NormalTablo"/>
    <w:uiPriority w:val="7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RenkliGlgeleme">
    <w:name w:val="Colorful Shading"/>
    <w:basedOn w:val="NormalTablo"/>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RenkliGlgeleme-Vurgu4">
    <w:name w:val="Colorful Shading Accent 4"/>
    <w:basedOn w:val="NormalTablo"/>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RenkliListe-Vurgu2">
    <w:name w:val="Colorful List Accent 2"/>
    <w:basedOn w:val="NormalTablo"/>
    <w:uiPriority w:val="7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RenkliListe-Vurgu3">
    <w:name w:val="Colorful List Accent 3"/>
    <w:basedOn w:val="NormalTablo"/>
    <w:uiPriority w:val="7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RenkliListe-Vurgu4">
    <w:name w:val="Colorful List Accent 4"/>
    <w:basedOn w:val="NormalTablo"/>
    <w:uiPriority w:val="7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RenkliListe-Vurgu5">
    <w:name w:val="Colorful List Accent 5"/>
    <w:basedOn w:val="NormalTablo"/>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RenkliListe-Vurgu6">
    <w:name w:val="Colorful List Accent 6"/>
    <w:basedOn w:val="NormalTablo"/>
    <w:uiPriority w:val="7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RenkliKlavuz">
    <w:name w:val="Colorful Grid"/>
    <w:basedOn w:val="NormalTablo"/>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nkliKlavuz-Vurgu2">
    <w:name w:val="Colorful Grid Accent 2"/>
    <w:basedOn w:val="NormalTablo"/>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RenkliKlavuz-Vurgu3">
    <w:name w:val="Colorful Grid Accent 3"/>
    <w:basedOn w:val="NormalTablo"/>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RenkliKlavuz-Vurgu4">
    <w:name w:val="Colorful Grid Accent 4"/>
    <w:basedOn w:val="NormalTablo"/>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RenkliKlavuz-Vurgu5">
    <w:name w:val="Colorful Grid Accent 5"/>
    <w:basedOn w:val="NormalTablo"/>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RenkliKlavuz-Vurgu6">
    <w:name w:val="Colorful Grid Accent 6"/>
    <w:basedOn w:val="NormalTablo"/>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tBilgiChar">
    <w:name w:val="Üst Bilgi Char"/>
    <w:basedOn w:val="VarsaylanParagrafYazTipi"/>
    <w:link w:val="stBilgi"/>
    <w:uiPriority w:val="99"/>
  </w:style>
  <w:style w:type="character" w:customStyle="1" w:styleId="AltBilgiChar">
    <w:name w:val="Alt Bilgi Char"/>
    <w:basedOn w:val="VarsaylanParagrafYazTipi"/>
    <w:link w:val="AltBilgi"/>
    <w:uiPriority w:val="99"/>
  </w:style>
  <w:style w:type="paragraph" w:styleId="AralkYok">
    <w:name w:val="No Spacing"/>
    <w:link w:val="AralkYokChar"/>
    <w:uiPriority w:val="1"/>
    <w:qFormat/>
    <w:rPr>
      <w:sz w:val="22"/>
      <w:szCs w:val="22"/>
      <w:lang w:val="en-US" w:eastAsia="en-US"/>
    </w:rPr>
  </w:style>
  <w:style w:type="character" w:customStyle="1" w:styleId="Balk1Char">
    <w:name w:val="Başlık 1 Char"/>
    <w:basedOn w:val="VarsaylanParagrafYazTipi"/>
    <w:link w:val="Balk1"/>
    <w:uiPriority w:val="9"/>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Pr>
      <w:rFonts w:ascii="Times New Roman" w:eastAsiaTheme="majorEastAsia" w:hAnsi="Times New Roman" w:cstheme="majorBidi"/>
      <w:b/>
      <w:bCs/>
      <w:sz w:val="24"/>
      <w:szCs w:val="26"/>
      <w:u w:val="single"/>
    </w:rPr>
  </w:style>
  <w:style w:type="character" w:customStyle="1" w:styleId="Balk3Char">
    <w:name w:val="Başlık 3 Char"/>
    <w:basedOn w:val="VarsaylanParagrafYazTipi"/>
    <w:link w:val="Balk3"/>
    <w:uiPriority w:val="9"/>
    <w:rPr>
      <w:rFonts w:ascii="Times New Roman" w:eastAsiaTheme="majorEastAsia" w:hAnsi="Times New Roman" w:cstheme="majorBidi"/>
      <w:b/>
      <w:bCs/>
      <w:sz w:val="24"/>
      <w:u w:val="single"/>
    </w:rPr>
  </w:style>
  <w:style w:type="character" w:customStyle="1" w:styleId="KonuBalChar">
    <w:name w:val="Konu Başlığı Char"/>
    <w:basedOn w:val="VarsaylanParagrafYazTipi"/>
    <w:link w:val="KonuBal"/>
    <w:uiPriority w:val="10"/>
    <w:rPr>
      <w:rFonts w:asciiTheme="majorHAnsi" w:eastAsiaTheme="majorEastAsia" w:hAnsiTheme="majorHAnsi" w:cstheme="majorBidi"/>
      <w:color w:val="17365D" w:themeColor="text2" w:themeShade="BF"/>
      <w:spacing w:val="5"/>
      <w:kern w:val="28"/>
      <w:sz w:val="52"/>
      <w:szCs w:val="52"/>
    </w:rPr>
  </w:style>
  <w:style w:type="character" w:customStyle="1" w:styleId="AltyazChar">
    <w:name w:val="Altyazı Char"/>
    <w:basedOn w:val="VarsaylanParagrafYazTipi"/>
    <w:link w:val="Altyaz"/>
    <w:uiPriority w:val="11"/>
    <w:rPr>
      <w:rFonts w:asciiTheme="majorHAnsi" w:eastAsiaTheme="majorEastAsia" w:hAnsiTheme="majorHAnsi" w:cstheme="majorBidi"/>
      <w:i/>
      <w:iCs/>
      <w:color w:val="4F81BD" w:themeColor="accent1"/>
      <w:spacing w:val="15"/>
      <w:sz w:val="24"/>
      <w:szCs w:val="24"/>
    </w:rPr>
  </w:style>
  <w:style w:type="paragraph" w:styleId="ListeParagraf">
    <w:name w:val="List Paragraph"/>
    <w:basedOn w:val="Normal"/>
    <w:uiPriority w:val="34"/>
    <w:qFormat/>
    <w:pPr>
      <w:ind w:left="720"/>
      <w:contextualSpacing/>
    </w:pPr>
  </w:style>
  <w:style w:type="character" w:customStyle="1" w:styleId="GvdeMetniChar">
    <w:name w:val="Gövde Metni Char"/>
    <w:basedOn w:val="VarsaylanParagrafYazTipi"/>
    <w:link w:val="GvdeMetni"/>
    <w:uiPriority w:val="99"/>
  </w:style>
  <w:style w:type="character" w:customStyle="1" w:styleId="GvdeMetni2Char">
    <w:name w:val="Gövde Metni 2 Char"/>
    <w:basedOn w:val="VarsaylanParagrafYazTipi"/>
    <w:link w:val="GvdeMetni2"/>
    <w:uiPriority w:val="99"/>
    <w:qFormat/>
  </w:style>
  <w:style w:type="character" w:customStyle="1" w:styleId="GvdeMetni3Char">
    <w:name w:val="Gövde Metni 3 Char"/>
    <w:basedOn w:val="VarsaylanParagrafYazTipi"/>
    <w:link w:val="GvdeMetni3"/>
    <w:uiPriority w:val="99"/>
    <w:rPr>
      <w:sz w:val="16"/>
      <w:szCs w:val="16"/>
    </w:rPr>
  </w:style>
  <w:style w:type="character" w:customStyle="1" w:styleId="MakroMetniChar">
    <w:name w:val="Makro Metni Char"/>
    <w:basedOn w:val="VarsaylanParagrafYazTipi"/>
    <w:link w:val="MakroMetni"/>
    <w:uiPriority w:val="99"/>
    <w:rPr>
      <w:rFonts w:ascii="Courier" w:hAnsi="Courier"/>
      <w:sz w:val="20"/>
      <w:szCs w:val="20"/>
    </w:rPr>
  </w:style>
  <w:style w:type="paragraph" w:styleId="Alnt">
    <w:name w:val="Quote"/>
    <w:basedOn w:val="Normal"/>
    <w:next w:val="Normal"/>
    <w:link w:val="AlntChar"/>
    <w:uiPriority w:val="29"/>
    <w:qFormat/>
    <w:rPr>
      <w:i/>
      <w:iCs/>
      <w:color w:val="000000" w:themeColor="text1"/>
    </w:rPr>
  </w:style>
  <w:style w:type="character" w:customStyle="1" w:styleId="AlntChar">
    <w:name w:val="Alıntı Char"/>
    <w:basedOn w:val="VarsaylanParagrafYazTipi"/>
    <w:link w:val="Alnt"/>
    <w:uiPriority w:val="29"/>
    <w:rPr>
      <w:i/>
      <w:iCs/>
      <w:color w:val="000000" w:themeColor="text1"/>
    </w:rPr>
  </w:style>
  <w:style w:type="character" w:customStyle="1" w:styleId="Balk4Char">
    <w:name w:val="Başlık 4 Char"/>
    <w:basedOn w:val="VarsaylanParagrafYazTipi"/>
    <w:link w:val="Balk4"/>
    <w:uiPriority w:val="9"/>
    <w:semiHidden/>
    <w:qFormat/>
    <w:rPr>
      <w:rFonts w:asciiTheme="majorHAnsi" w:eastAsiaTheme="majorEastAsia" w:hAnsiTheme="majorHAnsi" w:cstheme="majorBidi"/>
      <w:b/>
      <w:bCs/>
      <w:i/>
      <w:iCs/>
    </w:rPr>
  </w:style>
  <w:style w:type="character" w:customStyle="1" w:styleId="Balk5Char">
    <w:name w:val="Başlık 5 Char"/>
    <w:basedOn w:val="VarsaylanParagrafYazTipi"/>
    <w:link w:val="Balk5"/>
    <w:uiPriority w:val="9"/>
    <w:semiHidden/>
    <w:rPr>
      <w:rFonts w:asciiTheme="majorHAnsi" w:eastAsiaTheme="majorEastAsia" w:hAnsiTheme="majorHAnsi" w:cstheme="majorBidi"/>
      <w:color w:val="244061" w:themeColor="accent1" w:themeShade="80"/>
    </w:rPr>
  </w:style>
  <w:style w:type="character" w:customStyle="1" w:styleId="Balk6Char">
    <w:name w:val="Başlık 6 Char"/>
    <w:basedOn w:val="VarsaylanParagrafYazTipi"/>
    <w:link w:val="Balk6"/>
    <w:uiPriority w:val="9"/>
    <w:semiHidden/>
    <w:qFormat/>
    <w:rPr>
      <w:rFonts w:asciiTheme="majorHAnsi" w:eastAsiaTheme="majorEastAsia" w:hAnsiTheme="majorHAnsi" w:cstheme="majorBidi"/>
      <w:i/>
      <w:iCs/>
      <w:color w:val="244061" w:themeColor="accent1" w:themeShade="80"/>
    </w:rPr>
  </w:style>
  <w:style w:type="character" w:customStyle="1" w:styleId="Balk7Char">
    <w:name w:val="Başlık 7 Char"/>
    <w:basedOn w:val="VarsaylanParagrafYazTipi"/>
    <w:link w:val="Balk7"/>
    <w:uiPriority w:val="9"/>
    <w:semiHidden/>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semiHidden/>
    <w:rPr>
      <w:rFonts w:asciiTheme="majorHAnsi" w:eastAsiaTheme="majorEastAsia" w:hAnsiTheme="majorHAnsi" w:cstheme="majorBidi"/>
      <w:i/>
      <w:iCs/>
      <w:color w:val="404040" w:themeColor="text1" w:themeTint="BF"/>
      <w:sz w:val="20"/>
      <w:szCs w:val="20"/>
    </w:rPr>
  </w:style>
  <w:style w:type="paragraph" w:styleId="GlAlnt">
    <w:name w:val="Intense Quote"/>
    <w:basedOn w:val="Normal"/>
    <w:next w:val="Normal"/>
    <w:link w:val="GlAlnt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Pr>
      <w:b/>
      <w:bCs/>
      <w:i/>
      <w:iCs/>
      <w:color w:val="4F81BD" w:themeColor="accent1"/>
    </w:rPr>
  </w:style>
  <w:style w:type="character" w:customStyle="1" w:styleId="HafifVurgulama1">
    <w:name w:val="Hafif Vurgulama1"/>
    <w:basedOn w:val="VarsaylanParagrafYazTipi"/>
    <w:uiPriority w:val="19"/>
    <w:qFormat/>
    <w:rPr>
      <w:i/>
      <w:iCs/>
      <w:color w:val="7F7F7F" w:themeColor="text1" w:themeTint="80"/>
    </w:rPr>
  </w:style>
  <w:style w:type="character" w:customStyle="1" w:styleId="GlVurgulama1">
    <w:name w:val="Güçlü Vurgulama1"/>
    <w:basedOn w:val="VarsaylanParagrafYazTipi"/>
    <w:uiPriority w:val="21"/>
    <w:qFormat/>
    <w:rPr>
      <w:b/>
      <w:bCs/>
      <w:i/>
      <w:iCs/>
      <w:color w:val="4F81BD" w:themeColor="accent1"/>
    </w:rPr>
  </w:style>
  <w:style w:type="character" w:customStyle="1" w:styleId="HafifBavuru1">
    <w:name w:val="Hafif Başvuru1"/>
    <w:basedOn w:val="VarsaylanParagrafYazTipi"/>
    <w:uiPriority w:val="31"/>
    <w:qFormat/>
    <w:rPr>
      <w:smallCaps/>
      <w:color w:val="C0504D" w:themeColor="accent2"/>
      <w:u w:val="single"/>
    </w:rPr>
  </w:style>
  <w:style w:type="character" w:customStyle="1" w:styleId="GlBavuru1">
    <w:name w:val="Güçlü Başvuru1"/>
    <w:basedOn w:val="VarsaylanParagrafYazTipi"/>
    <w:uiPriority w:val="32"/>
    <w:qFormat/>
    <w:rPr>
      <w:b/>
      <w:bCs/>
      <w:smallCaps/>
      <w:color w:val="C0504D" w:themeColor="accent2"/>
      <w:spacing w:val="5"/>
      <w:u w:val="single"/>
    </w:rPr>
  </w:style>
  <w:style w:type="character" w:customStyle="1" w:styleId="KitapBal1">
    <w:name w:val="Kitap Başlığı1"/>
    <w:basedOn w:val="VarsaylanParagrafYazTipi"/>
    <w:uiPriority w:val="33"/>
    <w:qFormat/>
    <w:rPr>
      <w:b/>
      <w:bCs/>
      <w:smallCaps/>
      <w:spacing w:val="5"/>
    </w:rPr>
  </w:style>
  <w:style w:type="paragraph" w:customStyle="1" w:styleId="TBal1">
    <w:name w:val="İÇT Başlığı1"/>
    <w:basedOn w:val="Balk1"/>
    <w:next w:val="Normal"/>
    <w:uiPriority w:val="39"/>
    <w:semiHidden/>
    <w:unhideWhenUsed/>
    <w:qFormat/>
    <w:pPr>
      <w:outlineLvl w:val="9"/>
    </w:pPr>
  </w:style>
  <w:style w:type="character" w:customStyle="1" w:styleId="AralkYokChar">
    <w:name w:val="Aralık Yok Char"/>
    <w:basedOn w:val="VarsaylanParagrafYazTipi"/>
    <w:link w:val="AralkYok"/>
    <w:uiPriority w:val="1"/>
  </w:style>
  <w:style w:type="character" w:customStyle="1" w:styleId="zmlenmeyenBahsetme1">
    <w:name w:val="Çözümlenmeyen Bahsetme1"/>
    <w:basedOn w:val="VarsaylanParagrafYazTipi"/>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geeksforgeeks.or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tackoverflow.com/questions/31645550/postgresql-why-psql-cant-connect-to-server"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c-sharpcorner.com/UploadFile/deveshomar/ways-to-bind-datagridview-in-window-forms-C-Sharp/" TargetMode="External"/><Relationship Id="rId40" Type="http://schemas.openxmlformats.org/officeDocument/2006/relationships/hyperlink" Target="https://learn.microsoft.com/tr-tr/dotnet/api/system.windows.forms.datagridviewcolumn.width?view=windowsdesktop-7.0"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10tec.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zabbix.com/forum/zabbix-troubleshooting-and-problems/492825-error-with-postgresql-version-1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tackoverflow.com/questions/71946388/insert-data-into-npgsql-postgresql-database-with-c-sharp-windows-form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codeproject.com"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stackoverflow.com/questions/18711025/looking-for-guidance-in-creating-a-helper-class-for-sql-queries-and-windows-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C035BB-77AD-4677-B0BF-0CEC53400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21</Pages>
  <Words>1337</Words>
  <Characters>7626</Characters>
  <Application>Microsoft Office Word</Application>
  <DocSecurity>0</DocSecurity>
  <Lines>63</Lines>
  <Paragraphs>17</Paragraphs>
  <ScaleCrop>false</ScaleCrop>
  <HeadingPairs>
    <vt:vector size="2" baseType="variant">
      <vt:variant>
        <vt:lpstr>Konu Başlığı</vt:lpstr>
      </vt:variant>
      <vt:variant>
        <vt:i4>1</vt:i4>
      </vt:variant>
    </vt:vector>
  </HeadingPairs>
  <TitlesOfParts>
    <vt:vector size="1" baseType="lpstr">
      <vt:lpstr>Görsel Programlama 2 Kuaför Otomasyonu Projesi</vt:lpstr>
    </vt:vector>
  </TitlesOfParts>
  <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Görsel Programlama 2 Kuaför Otomasyonu Projesi</dc:title>
  <dc:creator>python-docx</dc:creator>
  <dc:description>generated by python-docx</dc:description>
  <cp:lastModifiedBy>Arda Anıl Morkoç</cp:lastModifiedBy>
  <cp:revision>41</cp:revision>
  <dcterms:created xsi:type="dcterms:W3CDTF">2013-12-23T23:15:00Z</dcterms:created>
  <dcterms:modified xsi:type="dcterms:W3CDTF">2024-12-23T23:24:00Z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20383DFCAEB64EB2B5E9738E31FF5009_12</vt:lpwstr>
  </property>
</Properties>
</file>