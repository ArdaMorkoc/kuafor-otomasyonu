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sz w:val="24"/>
        </w:rPr>
        <w:id w:val="1330644769"/>
      </w:sdtPr>
      <w:sdtEndPr>
        <w:rPr>
          <w:rFonts w:cs="Times New Roman"/>
          <w:b/>
          <w:bCs/>
          <w:sz w:val="28"/>
          <w:szCs w:val="28"/>
        </w:rPr>
      </w:sdtEndPr>
      <w:sdtContent>
        <w:p w14:paraId="3140FD04" w14:textId="77777777" w:rsidR="000249D7" w:rsidRDefault="00000000">
          <w:pPr>
            <w:pStyle w:val="AralkYok"/>
            <w:jc w:val="center"/>
          </w:pPr>
          <w:r>
            <w:rPr>
              <w:rFonts w:ascii="Times New Roman" w:hAnsi="Times New Roman" w:cs="Times New Roman"/>
              <w:b/>
              <w:bCs/>
              <w:noProof/>
              <w:sz w:val="28"/>
              <w:szCs w:val="28"/>
            </w:rPr>
            <w:drawing>
              <wp:inline distT="0" distB="0" distL="0" distR="0" wp14:anchorId="3A592D7D" wp14:editId="0A32F7C5">
                <wp:extent cx="5486400" cy="952500"/>
                <wp:effectExtent l="0" t="0" r="0" b="0"/>
                <wp:docPr id="200103447"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447" name="Resim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86400" cy="952500"/>
                        </a:xfrm>
                        <a:prstGeom prst="rect">
                          <a:avLst/>
                        </a:prstGeom>
                        <a:noFill/>
                        <a:ln>
                          <a:noFill/>
                        </a:ln>
                      </pic:spPr>
                    </pic:pic>
                  </a:graphicData>
                </a:graphic>
              </wp:inline>
            </w:drawing>
          </w:r>
          <w:r>
            <w:rPr>
              <w:noProof/>
            </w:rPr>
            <mc:AlternateContent>
              <mc:Choice Requires="wpg">
                <w:drawing>
                  <wp:anchor distT="0" distB="0" distL="114300" distR="114300" simplePos="0" relativeHeight="251659264" behindDoc="1" locked="0" layoutInCell="1" allowOverlap="1" wp14:anchorId="6057EE7F" wp14:editId="2865653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4310" cy="9125585"/>
                    <wp:effectExtent l="0" t="0" r="15240" b="7620"/>
                    <wp:wrapNone/>
                    <wp:docPr id="2" name="Grup 26"/>
                    <wp:cNvGraphicFramePr/>
                    <a:graphic xmlns:a="http://schemas.openxmlformats.org/drawingml/2006/main">
                      <a:graphicData uri="http://schemas.microsoft.com/office/word/2010/wordprocessingGroup">
                        <wpg:wgp>
                          <wpg:cNvGrpSpPr/>
                          <wpg:grpSpPr>
                            <a:xfrm>
                              <a:off x="0" y="0"/>
                              <a:ext cx="194535" cy="9125712"/>
                              <a:chOff x="0" y="0"/>
                              <a:chExt cx="194535"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grpSp>
                            <wpg:cNvPr id="7" name="Grup 7"/>
                            <wpg:cNvGrpSpPr>
                              <a:grpSpLocks noChangeAspect="1"/>
                            </wpg:cNvGrpSpPr>
                            <wpg:grpSpPr>
                              <a:xfrm>
                                <a:off x="76198" y="6024578"/>
                                <a:ext cx="115752" cy="622892"/>
                                <a:chOff x="80645" y="5010327"/>
                                <a:chExt cx="49213" cy="265113"/>
                              </a:xfrm>
                            </wpg:grpSpPr>
                            <wps:wsp>
                              <wps:cNvPr id="10" name="Serbest Biçimli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Serbest Biçimli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wgp>
                      </a:graphicData>
                    </a:graphic>
                    <wp14:sizeRelH relativeFrom="page">
                      <wp14:pctWidth>0</wp14:pctWidth>
                    </wp14:sizeRelH>
                    <wp14:sizeRelV relativeFrom="page">
                      <wp14:pctHeight>95000</wp14:pctHeight>
                    </wp14:sizeRelV>
                  </wp:anchor>
                </w:drawing>
              </mc:Choice>
              <mc:Fallback>
                <w:pict>
                  <v:group w14:anchorId="723DA1F8" id="Grup 26" o:spid="_x0000_s1026" style="position:absolute;margin-left:0;margin-top:0;width:15.3pt;height:718.55pt;z-index:-251657216;mso-height-percent:950;mso-left-percent:40;mso-position-horizontal-relative:page;mso-position-vertical:center;mso-position-vertical-relative:page;mso-height-percent:950;mso-left-percent:4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group id="Grup 7"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Serbest Biçimli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E9AC9A" wp14:editId="238F68D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Metin Kutusu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D9C7E" w14:textId="77777777" w:rsidR="000249D7" w:rsidRDefault="000249D7">
                                <w:pPr>
                                  <w:pStyle w:val="AralkYok"/>
                                  <w:rPr>
                                    <w:color w:val="4F81BD" w:themeColor="accent1"/>
                                    <w:sz w:val="26"/>
                                    <w:szCs w:val="26"/>
                                    <w:lang w:val="tr-TR"/>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type w14:anchorId="54E9AC9A" id="_x0000_t202" coordsize="21600,21600" o:spt="202" path="m,l,21600r21600,l21600,xe">
                    <v:stroke joinstyle="miter"/>
                    <v:path gradientshapeok="t" o:connecttype="rect"/>
                  </v:shapetype>
                  <v:shape id="Metin Kutusu 28" o:spid="_x0000_s1026"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" filled="f" stroked="f" strokeweight=".5pt">
                    <v:textbox style="mso-fit-shape-to-text:t" inset="0,0,0,0">
                      <w:txbxContent>
                        <w:p w14:paraId="25ED9C7E" w14:textId="77777777" w:rsidR="000249D7" w:rsidRDefault="000249D7">
                          <w:pPr>
                            <w:pStyle w:val="AralkYok"/>
                            <w:rPr>
                              <w:color w:val="4F81BD" w:themeColor="accent1"/>
                              <w:sz w:val="26"/>
                              <w:szCs w:val="26"/>
                              <w:lang w:val="tr-TR"/>
                            </w:rPr>
                          </w:pPr>
                        </w:p>
                      </w:txbxContent>
                    </v:textbox>
                    <w10:wrap anchorx="page" anchory="page"/>
                  </v:shape>
                </w:pict>
              </mc:Fallback>
            </mc:AlternateContent>
          </w:r>
        </w:p>
        <w:tbl>
          <w:tblPr>
            <w:tblStyle w:val="TabloKlavuzu"/>
            <w:tblpPr w:leftFromText="141" w:rightFromText="141" w:vertAnchor="text" w:horzAnchor="margin" w:tblpY="5462"/>
            <w:tblW w:w="912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64"/>
            <w:gridCol w:w="4564"/>
          </w:tblGrid>
          <w:tr w:rsidR="000249D7" w14:paraId="7C007FEB" w14:textId="77777777">
            <w:trPr>
              <w:trHeight w:val="354"/>
            </w:trPr>
            <w:tc>
              <w:tcPr>
                <w:tcW w:w="4564" w:type="dxa"/>
              </w:tcPr>
              <w:p w14:paraId="253746F1" w14:textId="77777777" w:rsidR="000249D7" w:rsidRDefault="00000000">
                <w:pPr>
                  <w:spacing w:after="0" w:line="240" w:lineRule="auto"/>
                  <w:rPr>
                    <w:rFonts w:eastAsiaTheme="majorEastAsia" w:cs="Times New Roman"/>
                    <w:b/>
                    <w:bCs/>
                    <w:szCs w:val="24"/>
                  </w:rPr>
                </w:pPr>
                <w:r>
                  <w:rPr>
                    <w:rFonts w:eastAsiaTheme="majorEastAsia" w:cs="Times New Roman"/>
                    <w:b/>
                    <w:bCs/>
                    <w:szCs w:val="24"/>
                  </w:rPr>
                  <w:t xml:space="preserve">Ders </w:t>
                </w:r>
                <w:proofErr w:type="spellStart"/>
                <w:r>
                  <w:rPr>
                    <w:rFonts w:eastAsiaTheme="majorEastAsia" w:cs="Times New Roman"/>
                    <w:b/>
                    <w:bCs/>
                    <w:szCs w:val="24"/>
                  </w:rPr>
                  <w:t>Adı</w:t>
                </w:r>
                <w:proofErr w:type="spellEnd"/>
                <w:r>
                  <w:rPr>
                    <w:rFonts w:eastAsiaTheme="majorEastAsia" w:cs="Times New Roman"/>
                    <w:b/>
                    <w:bCs/>
                    <w:szCs w:val="24"/>
                  </w:rPr>
                  <w:t xml:space="preserve">        </w:t>
                </w:r>
                <w:proofErr w:type="gramStart"/>
                <w:r>
                  <w:rPr>
                    <w:rFonts w:eastAsiaTheme="majorEastAsia" w:cs="Times New Roman"/>
                    <w:b/>
                    <w:bCs/>
                    <w:szCs w:val="24"/>
                  </w:rPr>
                  <w:t xml:space="preserve">  :</w:t>
                </w:r>
                <w:proofErr w:type="gramEnd"/>
              </w:p>
            </w:tc>
            <w:tc>
              <w:tcPr>
                <w:tcW w:w="4564" w:type="dxa"/>
              </w:tcPr>
              <w:p w14:paraId="54A93FC6" w14:textId="77777777" w:rsidR="000249D7" w:rsidRDefault="00000000">
                <w:pPr>
                  <w:spacing w:after="0" w:line="240" w:lineRule="auto"/>
                  <w:rPr>
                    <w:rFonts w:eastAsiaTheme="majorEastAsia" w:cs="Times New Roman"/>
                    <w:szCs w:val="24"/>
                  </w:rPr>
                </w:pPr>
                <w:proofErr w:type="spellStart"/>
                <w:r>
                  <w:rPr>
                    <w:rFonts w:eastAsiaTheme="majorEastAsia" w:cs="Times New Roman"/>
                    <w:szCs w:val="24"/>
                  </w:rPr>
                  <w:t>Görsel</w:t>
                </w:r>
                <w:proofErr w:type="spellEnd"/>
                <w:r>
                  <w:rPr>
                    <w:rFonts w:eastAsiaTheme="majorEastAsia" w:cs="Times New Roman"/>
                    <w:szCs w:val="24"/>
                  </w:rPr>
                  <w:t xml:space="preserve"> </w:t>
                </w:r>
                <w:proofErr w:type="spellStart"/>
                <w:r>
                  <w:rPr>
                    <w:rFonts w:eastAsiaTheme="majorEastAsia" w:cs="Times New Roman"/>
                    <w:szCs w:val="24"/>
                  </w:rPr>
                  <w:t>Programalama</w:t>
                </w:r>
                <w:proofErr w:type="spellEnd"/>
                <w:r>
                  <w:rPr>
                    <w:rFonts w:eastAsiaTheme="majorEastAsia" w:cs="Times New Roman"/>
                    <w:szCs w:val="24"/>
                  </w:rPr>
                  <w:t xml:space="preserve"> 2</w:t>
                </w:r>
              </w:p>
            </w:tc>
          </w:tr>
          <w:tr w:rsidR="000249D7" w14:paraId="2587DDFA" w14:textId="77777777">
            <w:trPr>
              <w:trHeight w:val="354"/>
            </w:trPr>
            <w:tc>
              <w:tcPr>
                <w:tcW w:w="4564" w:type="dxa"/>
              </w:tcPr>
              <w:p w14:paraId="3A385747" w14:textId="77777777" w:rsidR="000249D7" w:rsidRDefault="00000000">
                <w:pPr>
                  <w:spacing w:after="0" w:line="240" w:lineRule="auto"/>
                  <w:rPr>
                    <w:rFonts w:eastAsiaTheme="majorEastAsia" w:cs="Times New Roman"/>
                    <w:b/>
                    <w:bCs/>
                    <w:szCs w:val="24"/>
                  </w:rPr>
                </w:pPr>
                <w:proofErr w:type="spellStart"/>
                <w:r>
                  <w:rPr>
                    <w:rFonts w:eastAsiaTheme="majorEastAsia" w:cs="Times New Roman"/>
                    <w:b/>
                    <w:bCs/>
                    <w:szCs w:val="24"/>
                  </w:rPr>
                  <w:t>Danışman</w:t>
                </w:r>
                <w:proofErr w:type="spellEnd"/>
                <w:r>
                  <w:rPr>
                    <w:rFonts w:eastAsiaTheme="majorEastAsia" w:cs="Times New Roman"/>
                    <w:b/>
                    <w:bCs/>
                    <w:szCs w:val="24"/>
                  </w:rPr>
                  <w:t xml:space="preserve"> </w:t>
                </w:r>
                <w:proofErr w:type="spellStart"/>
                <w:proofErr w:type="gramStart"/>
                <w:r>
                  <w:rPr>
                    <w:rFonts w:eastAsiaTheme="majorEastAsia" w:cs="Times New Roman"/>
                    <w:b/>
                    <w:bCs/>
                    <w:szCs w:val="24"/>
                  </w:rPr>
                  <w:t>Adı</w:t>
                </w:r>
                <w:proofErr w:type="spellEnd"/>
                <w:r>
                  <w:rPr>
                    <w:rFonts w:eastAsiaTheme="majorEastAsia" w:cs="Times New Roman"/>
                    <w:b/>
                    <w:bCs/>
                    <w:szCs w:val="24"/>
                  </w:rPr>
                  <w:t xml:space="preserve"> :</w:t>
                </w:r>
                <w:proofErr w:type="gramEnd"/>
              </w:p>
            </w:tc>
            <w:tc>
              <w:tcPr>
                <w:tcW w:w="4564" w:type="dxa"/>
              </w:tcPr>
              <w:p w14:paraId="1E7910D8" w14:textId="77777777" w:rsidR="000249D7" w:rsidRDefault="00000000">
                <w:pPr>
                  <w:spacing w:after="0" w:line="240" w:lineRule="auto"/>
                  <w:rPr>
                    <w:rFonts w:eastAsiaTheme="majorEastAsia" w:cs="Times New Roman"/>
                    <w:szCs w:val="24"/>
                  </w:rPr>
                </w:pPr>
                <w:r>
                  <w:rPr>
                    <w:rFonts w:eastAsiaTheme="majorEastAsia" w:cs="Times New Roman"/>
                    <w:szCs w:val="24"/>
                  </w:rPr>
                  <w:t>Öner Aytaş</w:t>
                </w:r>
              </w:p>
            </w:tc>
          </w:tr>
          <w:tr w:rsidR="000249D7" w14:paraId="1E031A95" w14:textId="77777777">
            <w:trPr>
              <w:trHeight w:val="354"/>
            </w:trPr>
            <w:tc>
              <w:tcPr>
                <w:tcW w:w="4564" w:type="dxa"/>
              </w:tcPr>
              <w:p w14:paraId="685B7970" w14:textId="77777777" w:rsidR="000249D7" w:rsidRDefault="00000000">
                <w:pPr>
                  <w:spacing w:after="0" w:line="240" w:lineRule="auto"/>
                  <w:rPr>
                    <w:rFonts w:eastAsiaTheme="majorEastAsia" w:cs="Times New Roman"/>
                    <w:b/>
                    <w:bCs/>
                    <w:szCs w:val="24"/>
                  </w:rPr>
                </w:pPr>
                <w:proofErr w:type="spellStart"/>
                <w:r>
                  <w:rPr>
                    <w:rFonts w:eastAsiaTheme="majorEastAsia" w:cs="Times New Roman"/>
                    <w:b/>
                    <w:bCs/>
                    <w:szCs w:val="24"/>
                  </w:rPr>
                  <w:t>Bölüm</w:t>
                </w:r>
                <w:proofErr w:type="spellEnd"/>
                <w:r>
                  <w:rPr>
                    <w:rFonts w:eastAsiaTheme="majorEastAsia" w:cs="Times New Roman"/>
                    <w:b/>
                    <w:bCs/>
                    <w:szCs w:val="24"/>
                  </w:rPr>
                  <w:t xml:space="preserve"> </w:t>
                </w:r>
                <w:proofErr w:type="spellStart"/>
                <w:r>
                  <w:rPr>
                    <w:rFonts w:eastAsiaTheme="majorEastAsia" w:cs="Times New Roman"/>
                    <w:b/>
                    <w:bCs/>
                    <w:szCs w:val="24"/>
                  </w:rPr>
                  <w:t>Adı</w:t>
                </w:r>
                <w:proofErr w:type="spellEnd"/>
                <w:r>
                  <w:rPr>
                    <w:rFonts w:eastAsiaTheme="majorEastAsia" w:cs="Times New Roman"/>
                    <w:b/>
                    <w:bCs/>
                    <w:szCs w:val="24"/>
                  </w:rPr>
                  <w:t xml:space="preserve">     </w:t>
                </w:r>
                <w:proofErr w:type="gramStart"/>
                <w:r>
                  <w:rPr>
                    <w:rFonts w:eastAsiaTheme="majorEastAsia" w:cs="Times New Roman"/>
                    <w:b/>
                    <w:bCs/>
                    <w:szCs w:val="24"/>
                  </w:rPr>
                  <w:t xml:space="preserve">  :</w:t>
                </w:r>
                <w:proofErr w:type="gramEnd"/>
              </w:p>
            </w:tc>
            <w:tc>
              <w:tcPr>
                <w:tcW w:w="4564" w:type="dxa"/>
              </w:tcPr>
              <w:p w14:paraId="184EB1AE" w14:textId="77777777" w:rsidR="000249D7" w:rsidRDefault="00000000">
                <w:pPr>
                  <w:spacing w:after="0" w:line="240" w:lineRule="auto"/>
                  <w:rPr>
                    <w:rFonts w:eastAsiaTheme="majorEastAsia" w:cs="Times New Roman"/>
                    <w:szCs w:val="24"/>
                  </w:rPr>
                </w:pPr>
                <w:proofErr w:type="spellStart"/>
                <w:r>
                  <w:rPr>
                    <w:rFonts w:eastAsiaTheme="majorEastAsia" w:cs="Times New Roman"/>
                    <w:szCs w:val="24"/>
                  </w:rPr>
                  <w:t>Bilgisayar</w:t>
                </w:r>
                <w:proofErr w:type="spellEnd"/>
                <w:r>
                  <w:rPr>
                    <w:rFonts w:eastAsiaTheme="majorEastAsia" w:cs="Times New Roman"/>
                    <w:szCs w:val="24"/>
                  </w:rPr>
                  <w:t xml:space="preserve"> </w:t>
                </w:r>
                <w:proofErr w:type="spellStart"/>
                <w:r>
                  <w:rPr>
                    <w:rFonts w:eastAsiaTheme="majorEastAsia" w:cs="Times New Roman"/>
                    <w:szCs w:val="24"/>
                  </w:rPr>
                  <w:t>Programcılığı</w:t>
                </w:r>
                <w:proofErr w:type="spellEnd"/>
              </w:p>
            </w:tc>
          </w:tr>
          <w:tr w:rsidR="000249D7" w14:paraId="7D1AF0C4" w14:textId="77777777">
            <w:trPr>
              <w:trHeight w:val="339"/>
            </w:trPr>
            <w:tc>
              <w:tcPr>
                <w:tcW w:w="4564" w:type="dxa"/>
              </w:tcPr>
              <w:p w14:paraId="781F8CB5" w14:textId="77777777" w:rsidR="000249D7" w:rsidRDefault="00000000">
                <w:pPr>
                  <w:spacing w:after="0" w:line="240" w:lineRule="auto"/>
                  <w:rPr>
                    <w:rFonts w:eastAsiaTheme="majorEastAsia" w:cs="Times New Roman"/>
                    <w:b/>
                    <w:bCs/>
                    <w:szCs w:val="24"/>
                  </w:rPr>
                </w:pPr>
                <w:r>
                  <w:rPr>
                    <w:rFonts w:eastAsiaTheme="majorEastAsia" w:cs="Times New Roman"/>
                    <w:b/>
                    <w:bCs/>
                    <w:szCs w:val="24"/>
                  </w:rPr>
                  <w:t xml:space="preserve">Tarih              </w:t>
                </w:r>
                <w:proofErr w:type="gramStart"/>
                <w:r>
                  <w:rPr>
                    <w:rFonts w:eastAsiaTheme="majorEastAsia" w:cs="Times New Roman"/>
                    <w:b/>
                    <w:bCs/>
                    <w:szCs w:val="24"/>
                  </w:rPr>
                  <w:t xml:space="preserve">  :</w:t>
                </w:r>
                <w:proofErr w:type="gramEnd"/>
              </w:p>
            </w:tc>
            <w:tc>
              <w:tcPr>
                <w:tcW w:w="4564" w:type="dxa"/>
              </w:tcPr>
              <w:p w14:paraId="6D660000" w14:textId="77777777" w:rsidR="000249D7" w:rsidRDefault="00000000">
                <w:pPr>
                  <w:spacing w:after="0" w:line="240" w:lineRule="auto"/>
                  <w:rPr>
                    <w:rFonts w:eastAsiaTheme="majorEastAsia" w:cs="Times New Roman"/>
                    <w:szCs w:val="24"/>
                  </w:rPr>
                </w:pPr>
                <w:r>
                  <w:rPr>
                    <w:rFonts w:eastAsiaTheme="majorEastAsia" w:cs="Times New Roman"/>
                    <w:szCs w:val="24"/>
                  </w:rPr>
                  <w:t>24/12/2024</w:t>
                </w:r>
              </w:p>
            </w:tc>
          </w:tr>
          <w:tr w:rsidR="000249D7" w14:paraId="3D19D13B" w14:textId="77777777">
            <w:trPr>
              <w:trHeight w:val="709"/>
            </w:trPr>
            <w:tc>
              <w:tcPr>
                <w:tcW w:w="4564" w:type="dxa"/>
              </w:tcPr>
              <w:p w14:paraId="0D937748" w14:textId="77777777" w:rsidR="000249D7" w:rsidRDefault="00000000">
                <w:pPr>
                  <w:spacing w:after="0" w:line="240" w:lineRule="auto"/>
                  <w:rPr>
                    <w:rFonts w:eastAsiaTheme="majorEastAsia" w:cs="Times New Roman"/>
                    <w:b/>
                    <w:bCs/>
                    <w:szCs w:val="24"/>
                  </w:rPr>
                </w:pPr>
                <w:proofErr w:type="spellStart"/>
                <w:r>
                  <w:rPr>
                    <w:rFonts w:eastAsiaTheme="majorEastAsia" w:cs="Times New Roman"/>
                    <w:b/>
                    <w:bCs/>
                    <w:szCs w:val="24"/>
                  </w:rPr>
                  <w:t>Proje</w:t>
                </w:r>
                <w:proofErr w:type="spellEnd"/>
                <w:r>
                  <w:rPr>
                    <w:rFonts w:eastAsiaTheme="majorEastAsia" w:cs="Times New Roman"/>
                    <w:b/>
                    <w:bCs/>
                    <w:szCs w:val="24"/>
                  </w:rPr>
                  <w:t xml:space="preserve"> </w:t>
                </w:r>
                <w:proofErr w:type="spellStart"/>
                <w:r>
                  <w:rPr>
                    <w:rFonts w:eastAsiaTheme="majorEastAsia" w:cs="Times New Roman"/>
                    <w:b/>
                    <w:bCs/>
                    <w:szCs w:val="24"/>
                  </w:rPr>
                  <w:t>Üyeleri</w:t>
                </w:r>
                <w:proofErr w:type="spellEnd"/>
                <w:r>
                  <w:rPr>
                    <w:rFonts w:eastAsiaTheme="majorEastAsia" w:cs="Times New Roman"/>
                    <w:b/>
                    <w:bCs/>
                    <w:szCs w:val="24"/>
                  </w:rPr>
                  <w:t xml:space="preserve"> </w:t>
                </w:r>
                <w:proofErr w:type="gramStart"/>
                <w:r>
                  <w:rPr>
                    <w:rFonts w:eastAsiaTheme="majorEastAsia" w:cs="Times New Roman"/>
                    <w:b/>
                    <w:bCs/>
                    <w:szCs w:val="24"/>
                  </w:rPr>
                  <w:t xml:space="preserve">  :</w:t>
                </w:r>
                <w:proofErr w:type="gramEnd"/>
              </w:p>
            </w:tc>
            <w:tc>
              <w:tcPr>
                <w:tcW w:w="4564" w:type="dxa"/>
              </w:tcPr>
              <w:p w14:paraId="6D53C42B" w14:textId="21295B0A" w:rsidR="000249D7" w:rsidRDefault="00000000">
                <w:pPr>
                  <w:spacing w:after="0" w:line="240" w:lineRule="auto"/>
                  <w:rPr>
                    <w:rFonts w:eastAsiaTheme="majorEastAsia" w:cs="Times New Roman"/>
                    <w:szCs w:val="24"/>
                    <w:lang w:val="tr-TR"/>
                  </w:rPr>
                </w:pPr>
                <w:r>
                  <w:rPr>
                    <w:rFonts w:eastAsiaTheme="majorEastAsia" w:cs="Times New Roman"/>
                    <w:szCs w:val="24"/>
                  </w:rPr>
                  <w:t>Arda Anıl Morkoç</w:t>
                </w:r>
                <w:r w:rsidR="003B0BC1">
                  <w:rPr>
                    <w:rFonts w:eastAsiaTheme="majorEastAsia" w:cs="Times New Roman"/>
                    <w:szCs w:val="24"/>
                  </w:rPr>
                  <w:t xml:space="preserve"> 23bilp0116</w:t>
                </w:r>
                <w:r>
                  <w:rPr>
                    <w:rFonts w:eastAsiaTheme="majorEastAsia" w:cs="Times New Roman"/>
                    <w:szCs w:val="24"/>
                  </w:rPr>
                  <w:br/>
                </w:r>
                <w:r>
                  <w:rPr>
                    <w:rFonts w:eastAsiaTheme="majorEastAsia" w:cs="Times New Roman"/>
                    <w:szCs w:val="24"/>
                    <w:lang w:val="tr-TR"/>
                  </w:rPr>
                  <w:t>Emir Can Diktaş</w:t>
                </w:r>
                <w:r w:rsidR="003B0BC1">
                  <w:rPr>
                    <w:rFonts w:eastAsiaTheme="majorEastAsia" w:cs="Times New Roman"/>
                    <w:szCs w:val="24"/>
                    <w:lang w:val="tr-TR"/>
                  </w:rPr>
                  <w:t xml:space="preserve"> 23bilp0086</w:t>
                </w:r>
              </w:p>
              <w:p w14:paraId="41999C9C" w14:textId="610AD201" w:rsidR="000249D7" w:rsidRDefault="00000000">
                <w:pPr>
                  <w:spacing w:after="0" w:line="240" w:lineRule="auto"/>
                  <w:rPr>
                    <w:rFonts w:eastAsiaTheme="majorEastAsia" w:cs="Times New Roman"/>
                    <w:szCs w:val="24"/>
                  </w:rPr>
                </w:pPr>
                <w:r>
                  <w:rPr>
                    <w:rFonts w:eastAsiaTheme="majorEastAsia" w:cs="Times New Roman"/>
                    <w:szCs w:val="24"/>
                  </w:rPr>
                  <w:t>Emre Arslan</w:t>
                </w:r>
                <w:r w:rsidR="003B0BC1">
                  <w:rPr>
                    <w:rFonts w:eastAsiaTheme="majorEastAsia" w:cs="Times New Roman"/>
                    <w:szCs w:val="24"/>
                  </w:rPr>
                  <w:t xml:space="preserve"> 23bilp0064</w:t>
                </w:r>
              </w:p>
            </w:tc>
          </w:tr>
        </w:tbl>
        <w:p w14:paraId="227CA5FE" w14:textId="77777777" w:rsidR="000249D7" w:rsidRDefault="00000000">
          <w:pPr>
            <w:rPr>
              <w:rFonts w:cs="Times New Roman"/>
              <w:b/>
              <w:bCs/>
              <w:sz w:val="28"/>
              <w:szCs w:val="28"/>
            </w:rPr>
          </w:pPr>
          <w:r>
            <w:rPr>
              <w:noProof/>
            </w:rPr>
            <mc:AlternateContent>
              <mc:Choice Requires="wps">
                <w:drawing>
                  <wp:anchor distT="0" distB="0" distL="114300" distR="114300" simplePos="0" relativeHeight="251660288" behindDoc="0" locked="0" layoutInCell="1" allowOverlap="1" wp14:anchorId="4FB4B75F" wp14:editId="62EBA01C">
                    <wp:simplePos x="0" y="0"/>
                    <wp:positionH relativeFrom="page">
                      <wp:posOffset>1516380</wp:posOffset>
                    </wp:positionH>
                    <wp:positionV relativeFrom="page">
                      <wp:posOffset>2842260</wp:posOffset>
                    </wp:positionV>
                    <wp:extent cx="5372100" cy="1356360"/>
                    <wp:effectExtent l="0" t="0" r="0" b="15240"/>
                    <wp:wrapNone/>
                    <wp:docPr id="1" name="Metin Kutusu 30"/>
                    <wp:cNvGraphicFramePr/>
                    <a:graphic xmlns:a="http://schemas.openxmlformats.org/drawingml/2006/main">
                      <a:graphicData uri="http://schemas.microsoft.com/office/word/2010/wordprocessingShape">
                        <wps:wsp>
                          <wps:cNvSpPr txBox="1"/>
                          <wps:spPr>
                            <a:xfrm>
                              <a:off x="0" y="0"/>
                              <a:ext cx="5372100" cy="1356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2623A" w14:textId="77777777" w:rsidR="000249D7" w:rsidRDefault="00000000">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Görsel</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Programlama</w:t>
                                    </w:r>
                                    <w:proofErr w:type="spellEnd"/>
                                    <w:r>
                                      <w:rPr>
                                        <w:rFonts w:asciiTheme="majorHAnsi" w:eastAsiaTheme="majorEastAsia" w:hAnsiTheme="majorHAnsi" w:cstheme="majorBidi"/>
                                        <w:color w:val="262626" w:themeColor="text1" w:themeTint="D9"/>
                                        <w:sz w:val="72"/>
                                        <w:szCs w:val="72"/>
                                      </w:rPr>
                                      <w:t xml:space="preserve"> 2 </w:t>
                                    </w:r>
                                    <w:proofErr w:type="spellStart"/>
                                    <w:r>
                                      <w:rPr>
                                        <w:rFonts w:asciiTheme="majorHAnsi" w:eastAsiaTheme="majorEastAsia" w:hAnsiTheme="majorHAnsi" w:cstheme="majorBidi"/>
                                        <w:color w:val="262626" w:themeColor="text1" w:themeTint="D9"/>
                                        <w:sz w:val="72"/>
                                        <w:szCs w:val="72"/>
                                      </w:rPr>
                                      <w:t>Kuaför</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Otomasyonu</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Projesi</w:t>
                                    </w:r>
                                    <w:proofErr w:type="spellEnd"/>
                                  </w:sdtContent>
                                </w:sdt>
                              </w:p>
                              <w:p w14:paraId="64FF31F2" w14:textId="77777777" w:rsidR="000249D7" w:rsidRDefault="000249D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FB4B75F" id="Metin Kutusu 30" o:spid="_x0000_s1027" type="#_x0000_t202" style="position:absolute;margin-left:119.4pt;margin-top:223.8pt;width:423pt;height:106.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" filled="f" stroked="f" strokeweight=".5pt">
                    <v:textbox inset="0,0,0,0">
                      <w:txbxContent>
                        <w:p w14:paraId="4082623A" w14:textId="77777777" w:rsidR="000249D7" w:rsidRDefault="00000000">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Görsel</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Programlama</w:t>
                              </w:r>
                              <w:proofErr w:type="spellEnd"/>
                              <w:r>
                                <w:rPr>
                                  <w:rFonts w:asciiTheme="majorHAnsi" w:eastAsiaTheme="majorEastAsia" w:hAnsiTheme="majorHAnsi" w:cstheme="majorBidi"/>
                                  <w:color w:val="262626" w:themeColor="text1" w:themeTint="D9"/>
                                  <w:sz w:val="72"/>
                                  <w:szCs w:val="72"/>
                                </w:rPr>
                                <w:t xml:space="preserve"> 2 </w:t>
                              </w:r>
                              <w:proofErr w:type="spellStart"/>
                              <w:r>
                                <w:rPr>
                                  <w:rFonts w:asciiTheme="majorHAnsi" w:eastAsiaTheme="majorEastAsia" w:hAnsiTheme="majorHAnsi" w:cstheme="majorBidi"/>
                                  <w:color w:val="262626" w:themeColor="text1" w:themeTint="D9"/>
                                  <w:sz w:val="72"/>
                                  <w:szCs w:val="72"/>
                                </w:rPr>
                                <w:t>Kuaför</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Otomasyonu</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Projesi</w:t>
                              </w:r>
                              <w:proofErr w:type="spellEnd"/>
                            </w:sdtContent>
                          </w:sdt>
                        </w:p>
                        <w:p w14:paraId="64FF31F2" w14:textId="77777777" w:rsidR="000249D7" w:rsidRDefault="000249D7">
                          <w:pPr>
                            <w:spacing w:before="120"/>
                            <w:rPr>
                              <w:color w:val="404040" w:themeColor="text1" w:themeTint="BF"/>
                              <w:sz w:val="36"/>
                              <w:szCs w:val="36"/>
                            </w:rPr>
                          </w:pPr>
                        </w:p>
                      </w:txbxContent>
                    </v:textbox>
                    <w10:wrap anchorx="page" anchory="page"/>
                  </v:shape>
                </w:pict>
              </mc:Fallback>
            </mc:AlternateContent>
          </w:r>
          <w:r>
            <w:rPr>
              <w:rFonts w:cs="Times New Roman"/>
              <w:b/>
              <w:bCs/>
              <w:sz w:val="28"/>
              <w:szCs w:val="28"/>
            </w:rPr>
            <w:br w:type="page"/>
          </w:r>
        </w:p>
        <w:p w14:paraId="22F8C7C8" w14:textId="77777777" w:rsidR="000249D7" w:rsidRDefault="00000000">
          <w:pPr>
            <w:rPr>
              <w:rFonts w:eastAsiaTheme="majorEastAsia" w:cs="Times New Roman"/>
              <w:b/>
              <w:bCs/>
              <w:sz w:val="28"/>
              <w:szCs w:val="28"/>
            </w:rPr>
          </w:pPr>
        </w:p>
      </w:sdtContent>
    </w:sdt>
    <w:p w14:paraId="3D151A93" w14:textId="77777777" w:rsidR="000249D7" w:rsidRDefault="00000000">
      <w:pPr>
        <w:pStyle w:val="Balk1"/>
        <w:spacing w:line="360" w:lineRule="auto"/>
        <w:jc w:val="both"/>
        <w:rPr>
          <w:rFonts w:ascii="Times New Roman" w:hAnsi="Times New Roman" w:cs="Times New Roman"/>
        </w:rPr>
      </w:pPr>
      <w:proofErr w:type="spellStart"/>
      <w:r>
        <w:rPr>
          <w:rFonts w:ascii="Times New Roman" w:hAnsi="Times New Roman" w:cs="Times New Roman"/>
        </w:rPr>
        <w:t>İçindekiler</w:t>
      </w:r>
      <w:proofErr w:type="spellEnd"/>
    </w:p>
    <w:p w14:paraId="6DA947DA" w14:textId="77777777" w:rsidR="000249D7" w:rsidRDefault="00000000">
      <w:pPr>
        <w:spacing w:line="360" w:lineRule="auto"/>
        <w:jc w:val="both"/>
        <w:rPr>
          <w:rFonts w:cs="Times New Roman"/>
          <w:szCs w:val="24"/>
        </w:rPr>
      </w:pPr>
      <w:r>
        <w:rPr>
          <w:rFonts w:cs="Times New Roman"/>
          <w:szCs w:val="24"/>
        </w:rPr>
        <w:t xml:space="preserve">1. </w:t>
      </w:r>
      <w:proofErr w:type="spellStart"/>
      <w:r>
        <w:rPr>
          <w:rFonts w:cs="Times New Roman"/>
          <w:szCs w:val="24"/>
        </w:rPr>
        <w:t>Projenin</w:t>
      </w:r>
      <w:proofErr w:type="spellEnd"/>
      <w:r>
        <w:rPr>
          <w:rFonts w:cs="Times New Roman"/>
          <w:szCs w:val="24"/>
        </w:rPr>
        <w:t xml:space="preserve"> </w:t>
      </w:r>
      <w:proofErr w:type="spellStart"/>
      <w:r>
        <w:rPr>
          <w:rFonts w:cs="Times New Roman"/>
          <w:szCs w:val="24"/>
        </w:rPr>
        <w:t>Amacı</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Motivasyonu</w:t>
      </w:r>
      <w:proofErr w:type="spellEnd"/>
    </w:p>
    <w:p w14:paraId="123656DB" w14:textId="77777777" w:rsidR="000249D7" w:rsidRDefault="00000000">
      <w:pPr>
        <w:spacing w:line="360" w:lineRule="auto"/>
        <w:jc w:val="both"/>
        <w:rPr>
          <w:rFonts w:cs="Times New Roman"/>
          <w:szCs w:val="24"/>
        </w:rPr>
      </w:pPr>
      <w:r>
        <w:rPr>
          <w:rFonts w:cs="Times New Roman"/>
          <w:szCs w:val="24"/>
        </w:rPr>
        <w:t xml:space="preserve">3. </w:t>
      </w:r>
      <w:proofErr w:type="spellStart"/>
      <w:r>
        <w:rPr>
          <w:rFonts w:cs="Times New Roman"/>
          <w:szCs w:val="24"/>
        </w:rPr>
        <w:t>Proje</w:t>
      </w:r>
      <w:proofErr w:type="spellEnd"/>
      <w:r>
        <w:rPr>
          <w:rFonts w:cs="Times New Roman"/>
          <w:szCs w:val="24"/>
        </w:rPr>
        <w:t xml:space="preserve"> </w:t>
      </w:r>
      <w:proofErr w:type="spellStart"/>
      <w:r>
        <w:rPr>
          <w:rFonts w:cs="Times New Roman"/>
          <w:szCs w:val="24"/>
        </w:rPr>
        <w:t>Araştırması</w:t>
      </w:r>
      <w:proofErr w:type="spellEnd"/>
    </w:p>
    <w:p w14:paraId="49AECF53" w14:textId="77777777" w:rsidR="000249D7" w:rsidRDefault="00000000">
      <w:pPr>
        <w:spacing w:line="360" w:lineRule="auto"/>
        <w:jc w:val="both"/>
        <w:rPr>
          <w:rFonts w:cs="Times New Roman"/>
          <w:szCs w:val="24"/>
        </w:rPr>
      </w:pPr>
      <w:r>
        <w:rPr>
          <w:rFonts w:cs="Times New Roman"/>
          <w:szCs w:val="24"/>
        </w:rPr>
        <w:t xml:space="preserve">   - </w:t>
      </w:r>
      <w:proofErr w:type="spellStart"/>
      <w:r>
        <w:rPr>
          <w:rFonts w:cs="Times New Roman"/>
          <w:szCs w:val="24"/>
        </w:rPr>
        <w:t>Projeye</w:t>
      </w:r>
      <w:proofErr w:type="spellEnd"/>
      <w:r>
        <w:rPr>
          <w:rFonts w:cs="Times New Roman"/>
          <w:szCs w:val="24"/>
        </w:rPr>
        <w:t xml:space="preserve"> </w:t>
      </w:r>
      <w:proofErr w:type="spellStart"/>
      <w:r>
        <w:rPr>
          <w:rFonts w:cs="Times New Roman"/>
          <w:szCs w:val="24"/>
        </w:rPr>
        <w:t>Yönelik</w:t>
      </w:r>
      <w:proofErr w:type="spellEnd"/>
      <w:r>
        <w:rPr>
          <w:rFonts w:cs="Times New Roman"/>
          <w:szCs w:val="24"/>
        </w:rPr>
        <w:t xml:space="preserve"> </w:t>
      </w:r>
      <w:proofErr w:type="spellStart"/>
      <w:r>
        <w:rPr>
          <w:rFonts w:cs="Times New Roman"/>
          <w:szCs w:val="24"/>
        </w:rPr>
        <w:t>Araştırmalar</w:t>
      </w:r>
      <w:proofErr w:type="spellEnd"/>
    </w:p>
    <w:p w14:paraId="52546CBB" w14:textId="77777777" w:rsidR="000249D7" w:rsidRDefault="00000000">
      <w:pPr>
        <w:spacing w:line="360" w:lineRule="auto"/>
        <w:jc w:val="both"/>
        <w:rPr>
          <w:rFonts w:cs="Times New Roman"/>
          <w:szCs w:val="24"/>
        </w:rPr>
      </w:pPr>
      <w:r>
        <w:rPr>
          <w:rFonts w:cs="Times New Roman"/>
          <w:szCs w:val="24"/>
        </w:rPr>
        <w:t xml:space="preserve">   - </w:t>
      </w:r>
      <w:proofErr w:type="spellStart"/>
      <w:r>
        <w:rPr>
          <w:rFonts w:cs="Times New Roman"/>
          <w:szCs w:val="24"/>
        </w:rPr>
        <w:t>Yapay</w:t>
      </w:r>
      <w:proofErr w:type="spellEnd"/>
      <w:r>
        <w:rPr>
          <w:rFonts w:cs="Times New Roman"/>
          <w:szCs w:val="24"/>
        </w:rPr>
        <w:t xml:space="preserve"> Zeka </w:t>
      </w:r>
      <w:proofErr w:type="spellStart"/>
      <w:r>
        <w:rPr>
          <w:rFonts w:cs="Times New Roman"/>
          <w:szCs w:val="24"/>
        </w:rPr>
        <w:t>Kullanım</w:t>
      </w:r>
      <w:proofErr w:type="spellEnd"/>
      <w:r>
        <w:rPr>
          <w:rFonts w:cs="Times New Roman"/>
          <w:szCs w:val="24"/>
        </w:rPr>
        <w:t xml:space="preserve"> </w:t>
      </w:r>
      <w:proofErr w:type="spellStart"/>
      <w:r>
        <w:rPr>
          <w:rFonts w:cs="Times New Roman"/>
          <w:szCs w:val="24"/>
        </w:rPr>
        <w:t>Amaçları</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Sonuçlar</w:t>
      </w:r>
      <w:proofErr w:type="spellEnd"/>
    </w:p>
    <w:p w14:paraId="0BDC2A03" w14:textId="77777777" w:rsidR="000249D7" w:rsidRDefault="00000000">
      <w:pPr>
        <w:spacing w:line="360" w:lineRule="auto"/>
        <w:jc w:val="both"/>
        <w:rPr>
          <w:rFonts w:cs="Times New Roman"/>
          <w:szCs w:val="24"/>
        </w:rPr>
      </w:pPr>
      <w:r>
        <w:rPr>
          <w:rFonts w:cs="Times New Roman"/>
          <w:szCs w:val="24"/>
        </w:rPr>
        <w:t xml:space="preserve">   - </w:t>
      </w:r>
      <w:proofErr w:type="spellStart"/>
      <w:r>
        <w:rPr>
          <w:rFonts w:cs="Times New Roman"/>
          <w:szCs w:val="24"/>
        </w:rPr>
        <w:t>Karşılaşılan</w:t>
      </w:r>
      <w:proofErr w:type="spellEnd"/>
      <w:r>
        <w:rPr>
          <w:rFonts w:cs="Times New Roman"/>
          <w:szCs w:val="24"/>
        </w:rPr>
        <w:t xml:space="preserve"> </w:t>
      </w:r>
      <w:proofErr w:type="spellStart"/>
      <w:r>
        <w:rPr>
          <w:rFonts w:cs="Times New Roman"/>
          <w:szCs w:val="24"/>
        </w:rPr>
        <w:t>Problemler</w:t>
      </w:r>
      <w:proofErr w:type="spellEnd"/>
    </w:p>
    <w:p w14:paraId="18447408" w14:textId="77777777" w:rsidR="000249D7" w:rsidRDefault="00000000">
      <w:pPr>
        <w:spacing w:line="360" w:lineRule="auto"/>
        <w:jc w:val="both"/>
        <w:rPr>
          <w:rFonts w:cs="Times New Roman"/>
          <w:szCs w:val="24"/>
        </w:rPr>
      </w:pPr>
      <w:r>
        <w:rPr>
          <w:rFonts w:cs="Times New Roman"/>
          <w:szCs w:val="24"/>
        </w:rPr>
        <w:t xml:space="preserve">3. </w:t>
      </w:r>
      <w:proofErr w:type="spellStart"/>
      <w:r>
        <w:rPr>
          <w:rFonts w:cs="Times New Roman"/>
          <w:szCs w:val="24"/>
        </w:rPr>
        <w:t>Tasarıma</w:t>
      </w:r>
      <w:proofErr w:type="spellEnd"/>
      <w:r>
        <w:rPr>
          <w:rFonts w:cs="Times New Roman"/>
          <w:szCs w:val="24"/>
        </w:rPr>
        <w:t xml:space="preserve"> </w:t>
      </w:r>
      <w:proofErr w:type="spellStart"/>
      <w:r>
        <w:rPr>
          <w:rFonts w:cs="Times New Roman"/>
          <w:szCs w:val="24"/>
        </w:rPr>
        <w:t>Ait</w:t>
      </w:r>
      <w:proofErr w:type="spellEnd"/>
      <w:r>
        <w:rPr>
          <w:rFonts w:cs="Times New Roman"/>
          <w:szCs w:val="24"/>
        </w:rPr>
        <w:t xml:space="preserve"> </w:t>
      </w:r>
      <w:proofErr w:type="spellStart"/>
      <w:r>
        <w:rPr>
          <w:rFonts w:cs="Times New Roman"/>
          <w:szCs w:val="24"/>
        </w:rPr>
        <w:t>Eskiz</w:t>
      </w:r>
      <w:proofErr w:type="spellEnd"/>
      <w:r>
        <w:rPr>
          <w:rFonts w:cs="Times New Roman"/>
          <w:szCs w:val="24"/>
        </w:rPr>
        <w:t xml:space="preserve"> </w:t>
      </w:r>
      <w:proofErr w:type="spellStart"/>
      <w:r>
        <w:rPr>
          <w:rFonts w:cs="Times New Roman"/>
          <w:szCs w:val="24"/>
        </w:rPr>
        <w:t>Çalışmaları</w:t>
      </w:r>
      <w:proofErr w:type="spellEnd"/>
    </w:p>
    <w:p w14:paraId="15242090" w14:textId="77777777" w:rsidR="000249D7" w:rsidRDefault="00000000">
      <w:pPr>
        <w:spacing w:line="360" w:lineRule="auto"/>
        <w:jc w:val="both"/>
        <w:rPr>
          <w:rFonts w:cs="Times New Roman"/>
          <w:szCs w:val="24"/>
        </w:rPr>
      </w:pPr>
      <w:r>
        <w:rPr>
          <w:rFonts w:cs="Times New Roman"/>
          <w:szCs w:val="24"/>
        </w:rPr>
        <w:t xml:space="preserve">4. </w:t>
      </w:r>
      <w:proofErr w:type="spellStart"/>
      <w:r>
        <w:rPr>
          <w:rFonts w:cs="Times New Roman"/>
          <w:szCs w:val="24"/>
        </w:rPr>
        <w:t>Modüle</w:t>
      </w:r>
      <w:proofErr w:type="spellEnd"/>
      <w:r>
        <w:rPr>
          <w:rFonts w:cs="Times New Roman"/>
          <w:szCs w:val="24"/>
        </w:rPr>
        <w:t xml:space="preserve"> </w:t>
      </w:r>
      <w:proofErr w:type="spellStart"/>
      <w:r>
        <w:rPr>
          <w:rFonts w:cs="Times New Roman"/>
          <w:szCs w:val="24"/>
        </w:rPr>
        <w:t>Ait</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proofErr w:type="spellStart"/>
      <w:r>
        <w:rPr>
          <w:rFonts w:cs="Times New Roman"/>
          <w:szCs w:val="24"/>
        </w:rPr>
        <w:t>Akış</w:t>
      </w:r>
      <w:proofErr w:type="spellEnd"/>
      <w:r>
        <w:rPr>
          <w:rFonts w:cs="Times New Roman"/>
          <w:szCs w:val="24"/>
        </w:rPr>
        <w:t xml:space="preserve"> </w:t>
      </w:r>
      <w:proofErr w:type="spellStart"/>
      <w:r>
        <w:rPr>
          <w:rFonts w:cs="Times New Roman"/>
          <w:szCs w:val="24"/>
        </w:rPr>
        <w:t>Şeması</w:t>
      </w:r>
      <w:proofErr w:type="spellEnd"/>
    </w:p>
    <w:p w14:paraId="2601FCFF" w14:textId="77777777" w:rsidR="000249D7" w:rsidRDefault="00000000">
      <w:pPr>
        <w:spacing w:line="360" w:lineRule="auto"/>
        <w:jc w:val="both"/>
        <w:rPr>
          <w:rFonts w:cs="Times New Roman"/>
          <w:szCs w:val="24"/>
        </w:rPr>
      </w:pPr>
      <w:r>
        <w:rPr>
          <w:rFonts w:cs="Times New Roman"/>
          <w:szCs w:val="24"/>
        </w:rPr>
        <w:t xml:space="preserve">5. Veri </w:t>
      </w:r>
      <w:proofErr w:type="spellStart"/>
      <w:r>
        <w:rPr>
          <w:rFonts w:cs="Times New Roman"/>
          <w:szCs w:val="24"/>
        </w:rPr>
        <w:t>Tabanı</w:t>
      </w:r>
      <w:proofErr w:type="spellEnd"/>
      <w:r>
        <w:rPr>
          <w:rFonts w:cs="Times New Roman"/>
          <w:szCs w:val="24"/>
        </w:rPr>
        <w:t xml:space="preserve"> </w:t>
      </w:r>
      <w:proofErr w:type="spellStart"/>
      <w:r>
        <w:rPr>
          <w:rFonts w:cs="Times New Roman"/>
          <w:szCs w:val="24"/>
        </w:rPr>
        <w:t>Tasarımı</w:t>
      </w:r>
      <w:proofErr w:type="spellEnd"/>
    </w:p>
    <w:p w14:paraId="35537D75" w14:textId="77777777" w:rsidR="000249D7" w:rsidRDefault="00000000">
      <w:pPr>
        <w:spacing w:line="360" w:lineRule="auto"/>
        <w:jc w:val="both"/>
        <w:rPr>
          <w:rFonts w:cs="Times New Roman"/>
          <w:szCs w:val="24"/>
        </w:rPr>
      </w:pPr>
      <w:r>
        <w:rPr>
          <w:rFonts w:cs="Times New Roman"/>
          <w:szCs w:val="24"/>
        </w:rPr>
        <w:t xml:space="preserve">6. Gantt </w:t>
      </w:r>
      <w:proofErr w:type="spellStart"/>
      <w:r>
        <w:rPr>
          <w:rFonts w:cs="Times New Roman"/>
          <w:szCs w:val="24"/>
        </w:rPr>
        <w:t>Diyagramı</w:t>
      </w:r>
      <w:proofErr w:type="spellEnd"/>
    </w:p>
    <w:p w14:paraId="5F00BB88" w14:textId="77777777" w:rsidR="000249D7" w:rsidRDefault="00000000">
      <w:pPr>
        <w:spacing w:line="360" w:lineRule="auto"/>
        <w:jc w:val="both"/>
        <w:rPr>
          <w:rFonts w:cs="Times New Roman"/>
          <w:szCs w:val="24"/>
        </w:rPr>
      </w:pPr>
      <w:r>
        <w:rPr>
          <w:rFonts w:cs="Times New Roman"/>
          <w:szCs w:val="24"/>
        </w:rPr>
        <w:t xml:space="preserve">7. </w:t>
      </w:r>
      <w:proofErr w:type="spellStart"/>
      <w:r>
        <w:rPr>
          <w:rFonts w:cs="Times New Roman"/>
          <w:szCs w:val="24"/>
        </w:rPr>
        <w:t>Uygulama</w:t>
      </w:r>
      <w:proofErr w:type="spellEnd"/>
      <w:r>
        <w:rPr>
          <w:rFonts w:cs="Times New Roman"/>
          <w:szCs w:val="24"/>
        </w:rPr>
        <w:t xml:space="preserve"> </w:t>
      </w:r>
      <w:proofErr w:type="spellStart"/>
      <w:r>
        <w:rPr>
          <w:rFonts w:cs="Times New Roman"/>
          <w:szCs w:val="24"/>
        </w:rPr>
        <w:t>Ekran</w:t>
      </w:r>
      <w:proofErr w:type="spellEnd"/>
      <w:r>
        <w:rPr>
          <w:rFonts w:cs="Times New Roman"/>
          <w:szCs w:val="24"/>
        </w:rPr>
        <w:t xml:space="preserve"> </w:t>
      </w:r>
      <w:proofErr w:type="spellStart"/>
      <w:r>
        <w:rPr>
          <w:rFonts w:cs="Times New Roman"/>
          <w:szCs w:val="24"/>
        </w:rPr>
        <w:t>Görüntüleri</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Açıklamaları</w:t>
      </w:r>
      <w:proofErr w:type="spellEnd"/>
    </w:p>
    <w:p w14:paraId="3A273BEE" w14:textId="77777777" w:rsidR="000249D7" w:rsidRDefault="00000000">
      <w:pPr>
        <w:spacing w:line="360" w:lineRule="auto"/>
        <w:jc w:val="both"/>
        <w:rPr>
          <w:rFonts w:cs="Times New Roman"/>
          <w:szCs w:val="24"/>
        </w:rPr>
      </w:pPr>
      <w:r>
        <w:rPr>
          <w:rFonts w:cs="Times New Roman"/>
          <w:szCs w:val="24"/>
        </w:rPr>
        <w:t xml:space="preserve">8. </w:t>
      </w:r>
      <w:proofErr w:type="spellStart"/>
      <w:r>
        <w:rPr>
          <w:rFonts w:cs="Times New Roman"/>
          <w:szCs w:val="24"/>
        </w:rPr>
        <w:t>Kaynakça</w:t>
      </w:r>
      <w:proofErr w:type="spellEnd"/>
    </w:p>
    <w:p w14:paraId="0E32E60B" w14:textId="77777777" w:rsidR="000249D7" w:rsidRDefault="000249D7">
      <w:pPr>
        <w:pStyle w:val="Balk1"/>
        <w:spacing w:line="360" w:lineRule="auto"/>
        <w:jc w:val="both"/>
        <w:rPr>
          <w:rFonts w:ascii="Times New Roman" w:hAnsi="Times New Roman" w:cs="Times New Roman"/>
        </w:rPr>
        <w:sectPr w:rsidR="000249D7">
          <w:footerReference w:type="first" r:id="rId10"/>
          <w:pgSz w:w="12240" w:h="15840"/>
          <w:pgMar w:top="1440" w:right="1800" w:bottom="1440" w:left="1800" w:header="720" w:footer="720" w:gutter="0"/>
          <w:pgNumType w:start="0"/>
          <w:cols w:space="720"/>
          <w:titlePg/>
          <w:docGrid w:linePitch="360"/>
        </w:sectPr>
      </w:pPr>
    </w:p>
    <w:p w14:paraId="51AFD989" w14:textId="77777777" w:rsidR="000249D7" w:rsidRDefault="00000000">
      <w:pPr>
        <w:pStyle w:val="Balk1"/>
        <w:spacing w:line="360" w:lineRule="auto"/>
        <w:jc w:val="both"/>
        <w:rPr>
          <w:rFonts w:ascii="Times New Roman" w:hAnsi="Times New Roman" w:cs="Times New Roman"/>
        </w:rPr>
      </w:pPr>
      <w:r>
        <w:rPr>
          <w:rFonts w:ascii="Times New Roman" w:hAnsi="Times New Roman" w:cs="Times New Roman"/>
        </w:rPr>
        <w:lastRenderedPageBreak/>
        <w:t xml:space="preserve">1. </w:t>
      </w:r>
      <w:proofErr w:type="spellStart"/>
      <w:r>
        <w:rPr>
          <w:rFonts w:ascii="Times New Roman" w:hAnsi="Times New Roman" w:cs="Times New Roman"/>
        </w:rPr>
        <w:t>Projenin</w:t>
      </w:r>
      <w:proofErr w:type="spellEnd"/>
      <w:r>
        <w:rPr>
          <w:rFonts w:ascii="Times New Roman" w:hAnsi="Times New Roman" w:cs="Times New Roman"/>
        </w:rPr>
        <w:t xml:space="preserve"> </w:t>
      </w:r>
      <w:proofErr w:type="spellStart"/>
      <w:r>
        <w:rPr>
          <w:rFonts w:ascii="Times New Roman" w:hAnsi="Times New Roman" w:cs="Times New Roman"/>
        </w:rPr>
        <w:t>Amacı</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Motivasyonu</w:t>
      </w:r>
      <w:proofErr w:type="spellEnd"/>
    </w:p>
    <w:p w14:paraId="623936AF" w14:textId="77777777" w:rsidR="000249D7" w:rsidRDefault="00000000">
      <w:pPr>
        <w:spacing w:line="360" w:lineRule="auto"/>
        <w:rPr>
          <w:szCs w:val="24"/>
          <w:lang w:val="tr-TR"/>
        </w:rPr>
      </w:pPr>
      <w:r>
        <w:rPr>
          <w:szCs w:val="24"/>
          <w:lang w:val="tr-TR"/>
        </w:rPr>
        <w:t xml:space="preserve">Projemizde kuaför otomasyon sistemi seçmemizin en büyük nedenlerinden biri, ekip üyelerimizden Emre Arslan’ın babasının kuaför olmasıdır. Bu durum, projenin gerçek hayatta karşılaşılan ihtiyaçlara yönelik bir çözüm geliştirmesine olanak sağlamıştır. Kendisine danışarak, kuaförlük sektöründeki iş akışını, randevu yönetimini ve muhasebe işlemlerini kolaylaştırmayı hedefleyen bir otomasyon sistemi geliştirme kararı aldık. </w:t>
      </w:r>
    </w:p>
    <w:p w14:paraId="47F3B037" w14:textId="77777777" w:rsidR="000249D7" w:rsidRDefault="00000000">
      <w:pPr>
        <w:spacing w:line="360" w:lineRule="auto"/>
        <w:rPr>
          <w:szCs w:val="24"/>
          <w:lang w:val="tr-TR"/>
        </w:rPr>
      </w:pPr>
      <w:r>
        <w:rPr>
          <w:szCs w:val="24"/>
          <w:lang w:val="tr-TR"/>
        </w:rPr>
        <w:t xml:space="preserve">Otomasyon sistemimizin temel amacı, müşterilerin yeni randevular oluşturmasını ve mevcut randevularını kolayca kontrol edebilmesini sağlamaktır. Ayrıca, işletmelerin iş </w:t>
      </w:r>
      <w:proofErr w:type="gramStart"/>
      <w:r>
        <w:rPr>
          <w:szCs w:val="24"/>
          <w:lang w:val="tr-TR"/>
        </w:rPr>
        <w:t>süreçlerini</w:t>
      </w:r>
      <w:proofErr w:type="gramEnd"/>
      <w:r>
        <w:rPr>
          <w:szCs w:val="24"/>
          <w:lang w:val="tr-TR"/>
        </w:rPr>
        <w:t xml:space="preserve"> dijitalleştirerek daha düzenli ve verimli bir yönetim imkânı sunmayı amaçlıyoruz. Bu hedef doğrultusunda, sistemin kullanıcı dostu ve kolay erişilebilir bir arayüzle desteklenmesi planlanmıştır.</w:t>
      </w:r>
    </w:p>
    <w:p w14:paraId="6ABC033F" w14:textId="77777777" w:rsidR="000249D7" w:rsidRDefault="00000000">
      <w:pPr>
        <w:spacing w:line="360" w:lineRule="auto"/>
        <w:rPr>
          <w:rFonts w:cs="Times New Roman"/>
          <w:szCs w:val="24"/>
          <w:lang w:val="tr-TR"/>
        </w:rPr>
      </w:pPr>
      <w:r>
        <w:rPr>
          <w:szCs w:val="24"/>
          <w:lang w:val="tr-TR"/>
        </w:rPr>
        <w:t xml:space="preserve"> Sistemimiz, </w:t>
      </w:r>
      <w:proofErr w:type="spellStart"/>
      <w:r>
        <w:rPr>
          <w:szCs w:val="24"/>
          <w:lang w:val="tr-TR"/>
        </w:rPr>
        <w:t>PostgreSQL</w:t>
      </w:r>
      <w:proofErr w:type="spellEnd"/>
      <w:r>
        <w:rPr>
          <w:szCs w:val="24"/>
          <w:lang w:val="tr-TR"/>
        </w:rPr>
        <w:t xml:space="preserve"> </w:t>
      </w:r>
      <w:proofErr w:type="spellStart"/>
      <w:r>
        <w:rPr>
          <w:szCs w:val="24"/>
          <w:lang w:val="tr-TR"/>
        </w:rPr>
        <w:t>veritabanı</w:t>
      </w:r>
      <w:proofErr w:type="spellEnd"/>
      <w:r>
        <w:rPr>
          <w:szCs w:val="24"/>
          <w:lang w:val="tr-TR"/>
        </w:rPr>
        <w:t xml:space="preserve"> altyapısını kullanarak güvenilir ve hızlı bir çözüm sunacaktır. Bu altyapı, veri yönetimini optimize ederken aynı zamanda sektörel gerekliliklere uygun esnek bir yapı oluşturmayı mümkün kılmaktadır. Bu sayede, kuaför işletmelerine hem müşterilerle ilişkilerini hem de iç operasyonlarını yönetmede güçlü bir destek sağlanacaktır.</w:t>
      </w:r>
    </w:p>
    <w:p w14:paraId="49D57CD9" w14:textId="77777777" w:rsidR="000249D7" w:rsidRDefault="000249D7">
      <w:pPr>
        <w:spacing w:line="360" w:lineRule="auto"/>
        <w:rPr>
          <w:rFonts w:cs="Times New Roman"/>
          <w:szCs w:val="24"/>
          <w:lang w:val="tr-TR"/>
        </w:rPr>
      </w:pPr>
    </w:p>
    <w:p w14:paraId="1E237F6E" w14:textId="77777777" w:rsidR="000249D7" w:rsidRDefault="00000000">
      <w:pPr>
        <w:pStyle w:val="Balk1"/>
        <w:spacing w:line="360" w:lineRule="auto"/>
        <w:jc w:val="both"/>
      </w:pPr>
      <w:r>
        <w:rPr>
          <w:rFonts w:ascii="Times New Roman" w:hAnsi="Times New Roman" w:cs="Times New Roman"/>
        </w:rPr>
        <w:t xml:space="preserve">2. </w:t>
      </w:r>
      <w:proofErr w:type="spellStart"/>
      <w:r>
        <w:rPr>
          <w:rFonts w:ascii="Times New Roman" w:hAnsi="Times New Roman" w:cs="Times New Roman"/>
        </w:rPr>
        <w:t>Proje</w:t>
      </w:r>
      <w:proofErr w:type="spellEnd"/>
      <w:r>
        <w:rPr>
          <w:rFonts w:ascii="Times New Roman" w:hAnsi="Times New Roman" w:cs="Times New Roman"/>
        </w:rPr>
        <w:t xml:space="preserve"> </w:t>
      </w:r>
      <w:proofErr w:type="spellStart"/>
      <w:r>
        <w:rPr>
          <w:rFonts w:ascii="Times New Roman" w:hAnsi="Times New Roman" w:cs="Times New Roman"/>
        </w:rPr>
        <w:t>Araştırması</w:t>
      </w:r>
      <w:proofErr w:type="spellEnd"/>
    </w:p>
    <w:p w14:paraId="52DC5655" w14:textId="77777777" w:rsidR="000249D7" w:rsidRDefault="00000000">
      <w:pPr>
        <w:spacing w:line="360" w:lineRule="auto"/>
        <w:rPr>
          <w:rFonts w:cs="Times New Roman"/>
          <w:szCs w:val="24"/>
          <w:lang w:val="tr-TR"/>
        </w:rPr>
      </w:pPr>
      <w:proofErr w:type="spellStart"/>
      <w:r>
        <w:rPr>
          <w:rFonts w:cs="Times New Roman"/>
          <w:szCs w:val="24"/>
        </w:rPr>
        <w:t>Projeye</w:t>
      </w:r>
      <w:proofErr w:type="spellEnd"/>
      <w:r>
        <w:rPr>
          <w:rFonts w:cs="Times New Roman"/>
          <w:szCs w:val="24"/>
        </w:rPr>
        <w:t xml:space="preserve"> </w:t>
      </w:r>
      <w:proofErr w:type="spellStart"/>
      <w:r>
        <w:rPr>
          <w:rFonts w:cs="Times New Roman"/>
          <w:szCs w:val="24"/>
        </w:rPr>
        <w:t>Yönelik</w:t>
      </w:r>
      <w:proofErr w:type="spellEnd"/>
      <w:r>
        <w:rPr>
          <w:rFonts w:cs="Times New Roman"/>
          <w:szCs w:val="24"/>
        </w:rPr>
        <w:t xml:space="preserve"> </w:t>
      </w:r>
      <w:proofErr w:type="spellStart"/>
      <w:r>
        <w:rPr>
          <w:rFonts w:cs="Times New Roman"/>
          <w:szCs w:val="24"/>
        </w:rPr>
        <w:t>Araştırmalar</w:t>
      </w:r>
      <w:proofErr w:type="spellEnd"/>
      <w:r>
        <w:rPr>
          <w:rFonts w:cs="Times New Roman"/>
          <w:szCs w:val="24"/>
        </w:rPr>
        <w:t xml:space="preserve">: </w:t>
      </w:r>
      <w:proofErr w:type="spellStart"/>
      <w:r>
        <w:rPr>
          <w:rFonts w:cs="Times New Roman"/>
          <w:szCs w:val="24"/>
        </w:rPr>
        <w:t>Kuaför</w:t>
      </w:r>
      <w:proofErr w:type="spellEnd"/>
      <w:r>
        <w:rPr>
          <w:rFonts w:cs="Times New Roman"/>
          <w:szCs w:val="24"/>
        </w:rPr>
        <w:t xml:space="preserve"> </w:t>
      </w:r>
      <w:proofErr w:type="spellStart"/>
      <w:r>
        <w:rPr>
          <w:rFonts w:cs="Times New Roman"/>
          <w:szCs w:val="24"/>
        </w:rPr>
        <w:t>otomasyon</w:t>
      </w:r>
      <w:proofErr w:type="spellEnd"/>
      <w:r>
        <w:rPr>
          <w:rFonts w:cs="Times New Roman"/>
          <w:szCs w:val="24"/>
        </w:rPr>
        <w:t xml:space="preserve"> </w:t>
      </w:r>
      <w:proofErr w:type="spellStart"/>
      <w:r>
        <w:rPr>
          <w:rFonts w:cs="Times New Roman"/>
          <w:szCs w:val="24"/>
        </w:rPr>
        <w:t>sistemleri</w:t>
      </w:r>
      <w:proofErr w:type="spellEnd"/>
      <w:r>
        <w:rPr>
          <w:rFonts w:cs="Times New Roman"/>
          <w:szCs w:val="24"/>
        </w:rPr>
        <w:t xml:space="preserve"> </w:t>
      </w:r>
      <w:r>
        <w:rPr>
          <w:rFonts w:cs="Times New Roman"/>
          <w:szCs w:val="24"/>
          <w:lang w:val="tr-TR"/>
        </w:rPr>
        <w:t xml:space="preserve">hakkında </w:t>
      </w:r>
      <w:proofErr w:type="spellStart"/>
      <w:proofErr w:type="gramStart"/>
      <w:r>
        <w:rPr>
          <w:rFonts w:cs="Times New Roman"/>
          <w:szCs w:val="24"/>
          <w:lang w:val="tr-TR"/>
        </w:rPr>
        <w:t>github</w:t>
      </w:r>
      <w:proofErr w:type="spellEnd"/>
      <w:r>
        <w:rPr>
          <w:rFonts w:cs="Times New Roman"/>
          <w:szCs w:val="24"/>
          <w:lang w:val="tr-TR"/>
        </w:rPr>
        <w:t>,</w:t>
      </w:r>
      <w:proofErr w:type="spellStart"/>
      <w:r>
        <w:rPr>
          <w:rFonts w:cs="Times New Roman"/>
          <w:szCs w:val="24"/>
        </w:rPr>
        <w:t>Yapay</w:t>
      </w:r>
      <w:proofErr w:type="spellEnd"/>
      <w:proofErr w:type="gramEnd"/>
      <w:r>
        <w:rPr>
          <w:rFonts w:cs="Times New Roman"/>
          <w:szCs w:val="24"/>
        </w:rPr>
        <w:t xml:space="preserve"> Zeka</w:t>
      </w:r>
      <w:r>
        <w:rPr>
          <w:rFonts w:cs="Times New Roman"/>
          <w:szCs w:val="24"/>
          <w:lang w:val="tr-TR"/>
        </w:rPr>
        <w:t xml:space="preserve">dan </w:t>
      </w:r>
      <w:proofErr w:type="spellStart"/>
      <w:r>
        <w:rPr>
          <w:rFonts w:cs="Times New Roman"/>
          <w:szCs w:val="24"/>
          <w:lang w:val="tr-TR"/>
        </w:rPr>
        <w:t>faydalanıp,Youtube’den</w:t>
      </w:r>
      <w:proofErr w:type="spellEnd"/>
      <w:r>
        <w:rPr>
          <w:rFonts w:cs="Times New Roman"/>
          <w:szCs w:val="24"/>
          <w:lang w:val="tr-TR"/>
        </w:rPr>
        <w:t xml:space="preserve"> ders videoları izledik ekstra olarak projemizi kullanım açısından çeşitlendirmek için bir kuaförde hangi işlemler olur diye çeşitli kuaförlerden müşterilere verilen hizmetleri inceledik. </w:t>
      </w:r>
    </w:p>
    <w:p w14:paraId="69E8DDA2" w14:textId="77777777" w:rsidR="000249D7" w:rsidRDefault="00000000">
      <w:pPr>
        <w:spacing w:line="360" w:lineRule="auto"/>
        <w:rPr>
          <w:rFonts w:cs="Times New Roman"/>
          <w:szCs w:val="24"/>
          <w:lang w:val="tr-TR"/>
        </w:rPr>
      </w:pPr>
      <w:proofErr w:type="spellStart"/>
      <w:r>
        <w:rPr>
          <w:rFonts w:cs="Times New Roman"/>
          <w:szCs w:val="24"/>
        </w:rPr>
        <w:t>Karşılaşılan</w:t>
      </w:r>
      <w:proofErr w:type="spellEnd"/>
      <w:r>
        <w:rPr>
          <w:rFonts w:cs="Times New Roman"/>
          <w:szCs w:val="24"/>
        </w:rPr>
        <w:t xml:space="preserve"> </w:t>
      </w:r>
      <w:proofErr w:type="spellStart"/>
      <w:r>
        <w:rPr>
          <w:rFonts w:cs="Times New Roman"/>
          <w:szCs w:val="24"/>
        </w:rPr>
        <w:t>Problemler</w:t>
      </w:r>
      <w:proofErr w:type="spellEnd"/>
      <w:r>
        <w:rPr>
          <w:rFonts w:cs="Times New Roman"/>
          <w:szCs w:val="24"/>
          <w:lang w:val="tr-TR"/>
        </w:rPr>
        <w:t xml:space="preserve">: Proje süresince karşılaştığımız en büyük sorunlardan birisi </w:t>
      </w:r>
      <w:proofErr w:type="spellStart"/>
      <w:r>
        <w:rPr>
          <w:rFonts w:cs="Times New Roman"/>
          <w:szCs w:val="24"/>
          <w:lang w:val="tr-TR"/>
        </w:rPr>
        <w:t>veritabanı</w:t>
      </w:r>
      <w:proofErr w:type="spellEnd"/>
      <w:r>
        <w:rPr>
          <w:rFonts w:cs="Times New Roman"/>
          <w:szCs w:val="24"/>
          <w:lang w:val="tr-TR"/>
        </w:rPr>
        <w:t xml:space="preserve"> ve C# arasında yazdığımız bazı kodların </w:t>
      </w:r>
      <w:proofErr w:type="spellStart"/>
      <w:proofErr w:type="gramStart"/>
      <w:r>
        <w:rPr>
          <w:rFonts w:cs="Times New Roman"/>
          <w:szCs w:val="24"/>
          <w:lang w:val="tr-TR"/>
        </w:rPr>
        <w:t>çakışması,hata</w:t>
      </w:r>
      <w:proofErr w:type="spellEnd"/>
      <w:proofErr w:type="gramEnd"/>
      <w:r>
        <w:rPr>
          <w:rFonts w:cs="Times New Roman"/>
          <w:szCs w:val="24"/>
          <w:lang w:val="tr-TR"/>
        </w:rPr>
        <w:t xml:space="preserve"> vermesiydi ancak gerek yapay zeka gerek internetten ders videoları ile bu sorunların üstesinden geldik.</w:t>
      </w:r>
    </w:p>
    <w:p w14:paraId="258B7921" w14:textId="77777777" w:rsidR="000249D7" w:rsidRDefault="00000000">
      <w:pPr>
        <w:pStyle w:val="Balk1"/>
        <w:spacing w:line="360" w:lineRule="auto"/>
        <w:jc w:val="both"/>
        <w:rPr>
          <w:rFonts w:ascii="Times New Roman" w:hAnsi="Times New Roman" w:cs="Times New Roman"/>
        </w:rPr>
      </w:pPr>
      <w:r>
        <w:rPr>
          <w:rFonts w:ascii="Times New Roman" w:hAnsi="Times New Roman" w:cs="Times New Roman"/>
        </w:rPr>
        <w:lastRenderedPageBreak/>
        <w:t xml:space="preserve">3. </w:t>
      </w:r>
      <w:proofErr w:type="spellStart"/>
      <w:r>
        <w:rPr>
          <w:rFonts w:ascii="Times New Roman" w:hAnsi="Times New Roman" w:cs="Times New Roman"/>
        </w:rPr>
        <w:t>Tasarıma</w:t>
      </w:r>
      <w:proofErr w:type="spellEnd"/>
      <w:r>
        <w:rPr>
          <w:rFonts w:ascii="Times New Roman" w:hAnsi="Times New Roman" w:cs="Times New Roman"/>
        </w:rPr>
        <w:t xml:space="preserve"> </w:t>
      </w:r>
      <w:proofErr w:type="spellStart"/>
      <w:r>
        <w:rPr>
          <w:rFonts w:ascii="Times New Roman" w:hAnsi="Times New Roman" w:cs="Times New Roman"/>
        </w:rPr>
        <w:t>Ait</w:t>
      </w:r>
      <w:proofErr w:type="spellEnd"/>
      <w:r>
        <w:rPr>
          <w:rFonts w:ascii="Times New Roman" w:hAnsi="Times New Roman" w:cs="Times New Roman"/>
        </w:rPr>
        <w:t xml:space="preserve"> </w:t>
      </w:r>
      <w:proofErr w:type="spellStart"/>
      <w:r>
        <w:rPr>
          <w:rFonts w:ascii="Times New Roman" w:hAnsi="Times New Roman" w:cs="Times New Roman"/>
        </w:rPr>
        <w:t>Eskiz</w:t>
      </w:r>
      <w:proofErr w:type="spellEnd"/>
      <w:r>
        <w:rPr>
          <w:rFonts w:ascii="Times New Roman" w:hAnsi="Times New Roman" w:cs="Times New Roman"/>
        </w:rPr>
        <w:t xml:space="preserve"> </w:t>
      </w:r>
      <w:proofErr w:type="spellStart"/>
      <w:r>
        <w:rPr>
          <w:rFonts w:ascii="Times New Roman" w:hAnsi="Times New Roman" w:cs="Times New Roman"/>
        </w:rPr>
        <w:t>Çalışmaları</w:t>
      </w:r>
      <w:proofErr w:type="spellEnd"/>
    </w:p>
    <w:p w14:paraId="72B2A254" w14:textId="77777777" w:rsidR="000249D7" w:rsidRDefault="00000000">
      <w:pPr>
        <w:spacing w:line="360" w:lineRule="auto"/>
        <w:jc w:val="both"/>
        <w:rPr>
          <w:rFonts w:cs="Times New Roman"/>
          <w:szCs w:val="24"/>
        </w:rPr>
      </w:pPr>
      <w:proofErr w:type="spellStart"/>
      <w:r>
        <w:rPr>
          <w:rFonts w:cs="Times New Roman"/>
          <w:szCs w:val="24"/>
        </w:rPr>
        <w:t>Kullanıcı</w:t>
      </w:r>
      <w:proofErr w:type="spellEnd"/>
      <w:r>
        <w:rPr>
          <w:rFonts w:cs="Times New Roman"/>
          <w:szCs w:val="24"/>
        </w:rPr>
        <w:t xml:space="preserve"> </w:t>
      </w:r>
      <w:proofErr w:type="spellStart"/>
      <w:r>
        <w:rPr>
          <w:rFonts w:cs="Times New Roman"/>
          <w:szCs w:val="24"/>
        </w:rPr>
        <w:t>arayüzü</w:t>
      </w:r>
      <w:proofErr w:type="spellEnd"/>
      <w:r>
        <w:rPr>
          <w:rFonts w:cs="Times New Roman"/>
          <w:szCs w:val="24"/>
        </w:rPr>
        <w:t xml:space="preserve"> </w:t>
      </w:r>
      <w:proofErr w:type="spellStart"/>
      <w:r>
        <w:rPr>
          <w:rFonts w:cs="Times New Roman"/>
          <w:szCs w:val="24"/>
        </w:rPr>
        <w:t>tasarımları</w:t>
      </w:r>
      <w:proofErr w:type="spellEnd"/>
      <w:r>
        <w:rPr>
          <w:rFonts w:cs="Times New Roman"/>
          <w:szCs w:val="24"/>
        </w:rPr>
        <w:t xml:space="preserve">, </w:t>
      </w:r>
      <w:proofErr w:type="spellStart"/>
      <w:r>
        <w:rPr>
          <w:rFonts w:cs="Times New Roman"/>
          <w:szCs w:val="24"/>
        </w:rPr>
        <w:t>iş</w:t>
      </w:r>
      <w:proofErr w:type="spellEnd"/>
      <w:r>
        <w:rPr>
          <w:rFonts w:cs="Times New Roman"/>
          <w:szCs w:val="24"/>
        </w:rPr>
        <w:t xml:space="preserve"> </w:t>
      </w:r>
      <w:proofErr w:type="spellStart"/>
      <w:r>
        <w:rPr>
          <w:rFonts w:cs="Times New Roman"/>
          <w:szCs w:val="24"/>
        </w:rPr>
        <w:t>akışları</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genel</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yapısının</w:t>
      </w:r>
      <w:proofErr w:type="spellEnd"/>
      <w:r>
        <w:rPr>
          <w:rFonts w:cs="Times New Roman"/>
          <w:szCs w:val="24"/>
        </w:rPr>
        <w:t xml:space="preserve"> </w:t>
      </w:r>
      <w:proofErr w:type="spellStart"/>
      <w:r>
        <w:rPr>
          <w:rFonts w:cs="Times New Roman"/>
          <w:szCs w:val="24"/>
        </w:rPr>
        <w:t>görselleri</w:t>
      </w:r>
      <w:proofErr w:type="spellEnd"/>
      <w:r>
        <w:rPr>
          <w:rFonts w:cs="Times New Roman"/>
          <w:szCs w:val="24"/>
        </w:rPr>
        <w:t xml:space="preserve"> </w:t>
      </w:r>
      <w:proofErr w:type="spellStart"/>
      <w:r>
        <w:rPr>
          <w:rFonts w:cs="Times New Roman"/>
          <w:szCs w:val="24"/>
        </w:rPr>
        <w:t>burada</w:t>
      </w:r>
      <w:proofErr w:type="spellEnd"/>
      <w:r>
        <w:rPr>
          <w:rFonts w:cs="Times New Roman"/>
          <w:szCs w:val="24"/>
        </w:rPr>
        <w:t xml:space="preserve"> </w:t>
      </w:r>
      <w:proofErr w:type="spellStart"/>
      <w:r>
        <w:rPr>
          <w:rFonts w:cs="Times New Roman"/>
          <w:szCs w:val="24"/>
        </w:rPr>
        <w:t>sunulabilir</w:t>
      </w:r>
      <w:proofErr w:type="spellEnd"/>
      <w:r>
        <w:rPr>
          <w:rFonts w:cs="Times New Roman"/>
          <w:szCs w:val="24"/>
        </w:rPr>
        <w:t>.</w:t>
      </w:r>
    </w:p>
    <w:p w14:paraId="4A0A6B53" w14:textId="77777777" w:rsidR="000249D7" w:rsidRDefault="00000000">
      <w:pPr>
        <w:spacing w:line="360" w:lineRule="auto"/>
        <w:jc w:val="both"/>
        <w:rPr>
          <w:rFonts w:cs="Times New Roman"/>
          <w:szCs w:val="24"/>
        </w:rPr>
      </w:pPr>
      <w:r>
        <w:rPr>
          <w:rFonts w:cs="Times New Roman"/>
          <w:szCs w:val="24"/>
        </w:rPr>
        <w:t xml:space="preserve">Giris </w:t>
      </w:r>
      <w:proofErr w:type="spellStart"/>
      <w:r>
        <w:rPr>
          <w:rFonts w:cs="Times New Roman"/>
          <w:szCs w:val="24"/>
        </w:rPr>
        <w:t>Ekranı</w:t>
      </w:r>
      <w:proofErr w:type="spellEnd"/>
      <w:r>
        <w:rPr>
          <w:rFonts w:cs="Times New Roman"/>
          <w:szCs w:val="24"/>
        </w:rPr>
        <w:t xml:space="preserve"> </w:t>
      </w:r>
      <w:proofErr w:type="spellStart"/>
      <w:r>
        <w:rPr>
          <w:rFonts w:cs="Times New Roman"/>
          <w:szCs w:val="24"/>
        </w:rPr>
        <w:t>Taslak</w:t>
      </w:r>
      <w:proofErr w:type="spellEnd"/>
      <w:r>
        <w:rPr>
          <w:rFonts w:cs="Times New Roman"/>
          <w:szCs w:val="24"/>
        </w:rPr>
        <w:t xml:space="preserve"> </w:t>
      </w:r>
      <w:proofErr w:type="spellStart"/>
      <w:r>
        <w:rPr>
          <w:rFonts w:cs="Times New Roman"/>
          <w:szCs w:val="24"/>
        </w:rPr>
        <w:t>Çalışması</w:t>
      </w:r>
      <w:proofErr w:type="spellEnd"/>
      <w:r>
        <w:rPr>
          <w:rFonts w:cs="Times New Roman"/>
          <w:szCs w:val="24"/>
        </w:rPr>
        <w:t>:</w:t>
      </w:r>
    </w:p>
    <w:p w14:paraId="0CC41DE8" w14:textId="77777777" w:rsidR="000249D7" w:rsidRDefault="00000000">
      <w:pPr>
        <w:spacing w:line="360" w:lineRule="auto"/>
        <w:jc w:val="both"/>
        <w:rPr>
          <w:rFonts w:cs="Times New Roman"/>
          <w:szCs w:val="24"/>
        </w:rPr>
      </w:pPr>
      <w:r>
        <w:rPr>
          <w:noProof/>
        </w:rPr>
        <w:drawing>
          <wp:inline distT="0" distB="0" distL="0" distR="0" wp14:anchorId="046A41E5" wp14:editId="7B6E9AFF">
            <wp:extent cx="5022215" cy="2213610"/>
            <wp:effectExtent l="0" t="0" r="6985" b="11430"/>
            <wp:docPr id="1147874050" name="Resim 1" descr="metin, el yazısı,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4050" name="Resim 1" descr="metin, el yazısı, yazı tipi, diyagram içeren bir resim&#10;&#10;Açıklama otomatik olarak oluşturuldu"/>
                    <pic:cNvPicPr>
                      <a:picLocks noChangeAspect="1"/>
                    </pic:cNvPicPr>
                  </pic:nvPicPr>
                  <pic:blipFill>
                    <a:blip r:embed="rId11"/>
                    <a:stretch>
                      <a:fillRect/>
                    </a:stretch>
                  </pic:blipFill>
                  <pic:spPr>
                    <a:xfrm>
                      <a:off x="0" y="0"/>
                      <a:ext cx="5022215" cy="2213610"/>
                    </a:xfrm>
                    <a:prstGeom prst="rect">
                      <a:avLst/>
                    </a:prstGeom>
                  </pic:spPr>
                </pic:pic>
              </a:graphicData>
            </a:graphic>
          </wp:inline>
        </w:drawing>
      </w:r>
    </w:p>
    <w:p w14:paraId="5ABBFD16" w14:textId="77777777" w:rsidR="000249D7" w:rsidRDefault="000249D7">
      <w:pPr>
        <w:spacing w:line="360" w:lineRule="auto"/>
        <w:jc w:val="both"/>
        <w:rPr>
          <w:rFonts w:cs="Times New Roman"/>
          <w:szCs w:val="24"/>
        </w:rPr>
      </w:pPr>
    </w:p>
    <w:p w14:paraId="78E90A7B" w14:textId="77777777" w:rsidR="000249D7" w:rsidRDefault="00000000">
      <w:pPr>
        <w:spacing w:line="360" w:lineRule="auto"/>
        <w:jc w:val="both"/>
        <w:rPr>
          <w:rFonts w:cs="Times New Roman"/>
          <w:szCs w:val="24"/>
        </w:rPr>
      </w:pPr>
      <w:proofErr w:type="spellStart"/>
      <w:r>
        <w:rPr>
          <w:rFonts w:cs="Times New Roman"/>
          <w:szCs w:val="24"/>
        </w:rPr>
        <w:t>Yetkili</w:t>
      </w:r>
      <w:proofErr w:type="spellEnd"/>
      <w:r>
        <w:rPr>
          <w:rFonts w:cs="Times New Roman"/>
          <w:szCs w:val="24"/>
        </w:rPr>
        <w:t xml:space="preserve"> </w:t>
      </w:r>
      <w:proofErr w:type="spellStart"/>
      <w:r>
        <w:rPr>
          <w:rFonts w:cs="Times New Roman"/>
          <w:szCs w:val="24"/>
        </w:rPr>
        <w:t>Formlarının</w:t>
      </w:r>
      <w:proofErr w:type="spellEnd"/>
      <w:r>
        <w:rPr>
          <w:rFonts w:cs="Times New Roman"/>
          <w:szCs w:val="24"/>
        </w:rPr>
        <w:t xml:space="preserve"> </w:t>
      </w:r>
      <w:proofErr w:type="spellStart"/>
      <w:r>
        <w:rPr>
          <w:rFonts w:cs="Times New Roman"/>
          <w:szCs w:val="24"/>
        </w:rPr>
        <w:t>Tasarım</w:t>
      </w:r>
      <w:proofErr w:type="spellEnd"/>
      <w:r>
        <w:rPr>
          <w:rFonts w:cs="Times New Roman"/>
          <w:szCs w:val="24"/>
        </w:rPr>
        <w:t xml:space="preserve"> </w:t>
      </w:r>
      <w:proofErr w:type="spellStart"/>
      <w:r>
        <w:rPr>
          <w:rFonts w:cs="Times New Roman"/>
          <w:szCs w:val="24"/>
        </w:rPr>
        <w:t>Çalışması</w:t>
      </w:r>
      <w:proofErr w:type="spellEnd"/>
      <w:r>
        <w:rPr>
          <w:rFonts w:cs="Times New Roman"/>
          <w:szCs w:val="24"/>
        </w:rPr>
        <w:t>:</w:t>
      </w:r>
    </w:p>
    <w:p w14:paraId="1F441A8E" w14:textId="77777777" w:rsidR="000249D7" w:rsidRDefault="00000000">
      <w:pPr>
        <w:spacing w:line="360" w:lineRule="auto"/>
        <w:jc w:val="both"/>
        <w:rPr>
          <w:rFonts w:cs="Times New Roman"/>
          <w:szCs w:val="24"/>
        </w:rPr>
      </w:pPr>
      <w:r>
        <w:rPr>
          <w:noProof/>
        </w:rPr>
        <w:drawing>
          <wp:anchor distT="0" distB="0" distL="0" distR="0" simplePos="0" relativeHeight="251663360" behindDoc="0" locked="0" layoutInCell="1" allowOverlap="1" wp14:anchorId="5D3D1A4D" wp14:editId="0C26EAF2">
            <wp:simplePos x="0" y="0"/>
            <wp:positionH relativeFrom="column">
              <wp:posOffset>-237490</wp:posOffset>
            </wp:positionH>
            <wp:positionV relativeFrom="paragraph">
              <wp:posOffset>107315</wp:posOffset>
            </wp:positionV>
            <wp:extent cx="5486400" cy="3480435"/>
            <wp:effectExtent l="0" t="0" r="0" b="5715"/>
            <wp:wrapSquare wrapText="bothSides"/>
            <wp:docPr id="1243926860" name="Resim 1" descr="metin, el yazısı, taslak, çocukların yaptığı resim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26860" name="Resim 1" descr="metin, el yazısı, taslak, çocukların yaptığı resimler içeren bir resim&#10;&#10;Açıklama otomatik olarak oluşturuldu"/>
                    <pic:cNvPicPr>
                      <a:picLocks noChangeAspect="1"/>
                    </pic:cNvPicPr>
                  </pic:nvPicPr>
                  <pic:blipFill>
                    <a:blip r:embed="rId12"/>
                    <a:stretch>
                      <a:fillRect/>
                    </a:stretch>
                  </pic:blipFill>
                  <pic:spPr>
                    <a:xfrm>
                      <a:off x="0" y="0"/>
                      <a:ext cx="5486400" cy="3480435"/>
                    </a:xfrm>
                    <a:prstGeom prst="rect">
                      <a:avLst/>
                    </a:prstGeom>
                  </pic:spPr>
                </pic:pic>
              </a:graphicData>
            </a:graphic>
          </wp:anchor>
        </w:drawing>
      </w:r>
    </w:p>
    <w:p w14:paraId="12BB7575" w14:textId="77777777" w:rsidR="000249D7" w:rsidRDefault="000249D7">
      <w:pPr>
        <w:spacing w:line="360" w:lineRule="auto"/>
        <w:jc w:val="both"/>
        <w:rPr>
          <w:rFonts w:cs="Times New Roman"/>
          <w:szCs w:val="24"/>
        </w:rPr>
      </w:pPr>
    </w:p>
    <w:p w14:paraId="3C95C200" w14:textId="77777777" w:rsidR="000249D7" w:rsidRDefault="000249D7">
      <w:pPr>
        <w:spacing w:line="360" w:lineRule="auto"/>
        <w:jc w:val="both"/>
        <w:rPr>
          <w:rFonts w:cs="Times New Roman"/>
          <w:szCs w:val="24"/>
        </w:rPr>
      </w:pPr>
    </w:p>
    <w:p w14:paraId="58405230" w14:textId="77777777" w:rsidR="000249D7" w:rsidRDefault="000249D7">
      <w:pPr>
        <w:spacing w:line="360" w:lineRule="auto"/>
        <w:jc w:val="both"/>
        <w:rPr>
          <w:rFonts w:cs="Times New Roman"/>
          <w:szCs w:val="24"/>
        </w:rPr>
      </w:pPr>
    </w:p>
    <w:p w14:paraId="369DF3A0" w14:textId="77777777" w:rsidR="000249D7" w:rsidRDefault="000249D7">
      <w:pPr>
        <w:spacing w:line="360" w:lineRule="auto"/>
        <w:jc w:val="both"/>
        <w:rPr>
          <w:rFonts w:cs="Times New Roman"/>
          <w:szCs w:val="24"/>
        </w:rPr>
      </w:pPr>
    </w:p>
    <w:p w14:paraId="64980216" w14:textId="77777777" w:rsidR="000249D7" w:rsidRDefault="000249D7">
      <w:pPr>
        <w:spacing w:line="360" w:lineRule="auto"/>
        <w:jc w:val="both"/>
        <w:rPr>
          <w:rFonts w:cs="Times New Roman"/>
          <w:szCs w:val="24"/>
        </w:rPr>
      </w:pPr>
    </w:p>
    <w:p w14:paraId="3694F257" w14:textId="77777777" w:rsidR="000249D7" w:rsidRDefault="000249D7">
      <w:pPr>
        <w:spacing w:line="360" w:lineRule="auto"/>
        <w:jc w:val="both"/>
        <w:rPr>
          <w:rFonts w:cs="Times New Roman"/>
          <w:szCs w:val="24"/>
        </w:rPr>
      </w:pPr>
    </w:p>
    <w:p w14:paraId="0B21C01C" w14:textId="77777777" w:rsidR="000249D7" w:rsidRDefault="000249D7">
      <w:pPr>
        <w:spacing w:line="360" w:lineRule="auto"/>
        <w:jc w:val="both"/>
        <w:rPr>
          <w:rFonts w:cs="Times New Roman"/>
          <w:szCs w:val="24"/>
        </w:rPr>
      </w:pPr>
    </w:p>
    <w:p w14:paraId="28D3B71C" w14:textId="77777777" w:rsidR="000249D7" w:rsidRDefault="000249D7">
      <w:pPr>
        <w:spacing w:line="360" w:lineRule="auto"/>
        <w:jc w:val="both"/>
        <w:rPr>
          <w:rFonts w:cs="Times New Roman"/>
          <w:szCs w:val="24"/>
        </w:rPr>
      </w:pPr>
    </w:p>
    <w:p w14:paraId="5D2464D8" w14:textId="77777777" w:rsidR="000249D7" w:rsidRDefault="00000000">
      <w:pPr>
        <w:spacing w:line="360" w:lineRule="auto"/>
        <w:jc w:val="both"/>
        <w:rPr>
          <w:rFonts w:cs="Times New Roman"/>
          <w:szCs w:val="24"/>
        </w:rPr>
      </w:pPr>
      <w:proofErr w:type="spellStart"/>
      <w:r>
        <w:rPr>
          <w:rFonts w:cs="Times New Roman"/>
          <w:szCs w:val="24"/>
        </w:rPr>
        <w:lastRenderedPageBreak/>
        <w:t>Müşteri</w:t>
      </w:r>
      <w:proofErr w:type="spellEnd"/>
      <w:r>
        <w:rPr>
          <w:rFonts w:cs="Times New Roman"/>
          <w:szCs w:val="24"/>
        </w:rPr>
        <w:t xml:space="preserve">, </w:t>
      </w:r>
      <w:proofErr w:type="spellStart"/>
      <w:r>
        <w:rPr>
          <w:rFonts w:cs="Times New Roman"/>
          <w:szCs w:val="24"/>
        </w:rPr>
        <w:t>Personel</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Muhasebe</w:t>
      </w:r>
      <w:proofErr w:type="spellEnd"/>
      <w:r>
        <w:rPr>
          <w:rFonts w:cs="Times New Roman"/>
          <w:szCs w:val="24"/>
        </w:rPr>
        <w:t xml:space="preserve"> </w:t>
      </w:r>
      <w:proofErr w:type="spellStart"/>
      <w:r>
        <w:rPr>
          <w:rFonts w:cs="Times New Roman"/>
          <w:szCs w:val="24"/>
        </w:rPr>
        <w:t>ekranlarının</w:t>
      </w:r>
      <w:proofErr w:type="spellEnd"/>
      <w:r>
        <w:rPr>
          <w:rFonts w:cs="Times New Roman"/>
          <w:szCs w:val="24"/>
        </w:rPr>
        <w:t xml:space="preserve"> </w:t>
      </w:r>
      <w:proofErr w:type="spellStart"/>
      <w:r>
        <w:rPr>
          <w:rFonts w:cs="Times New Roman"/>
          <w:szCs w:val="24"/>
        </w:rPr>
        <w:t>tasarımları</w:t>
      </w:r>
      <w:proofErr w:type="spellEnd"/>
      <w:r>
        <w:rPr>
          <w:rFonts w:cs="Times New Roman"/>
          <w:szCs w:val="24"/>
        </w:rPr>
        <w:t xml:space="preserve"> </w:t>
      </w:r>
      <w:proofErr w:type="spellStart"/>
      <w:r>
        <w:rPr>
          <w:rFonts w:cs="Times New Roman"/>
          <w:szCs w:val="24"/>
        </w:rPr>
        <w:t>temelde</w:t>
      </w:r>
      <w:proofErr w:type="spellEnd"/>
      <w:r>
        <w:rPr>
          <w:rFonts w:cs="Times New Roman"/>
          <w:szCs w:val="24"/>
        </w:rPr>
        <w:t xml:space="preserve"> </w:t>
      </w:r>
      <w:proofErr w:type="spellStart"/>
      <w:r>
        <w:rPr>
          <w:rFonts w:cs="Times New Roman"/>
          <w:szCs w:val="24"/>
        </w:rPr>
        <w:t>aynı</w:t>
      </w:r>
      <w:proofErr w:type="spellEnd"/>
      <w:r>
        <w:rPr>
          <w:rFonts w:cs="Times New Roman"/>
          <w:szCs w:val="24"/>
        </w:rPr>
        <w:t xml:space="preserve"> </w:t>
      </w:r>
      <w:proofErr w:type="spellStart"/>
      <w:r>
        <w:rPr>
          <w:rFonts w:cs="Times New Roman"/>
          <w:szCs w:val="24"/>
        </w:rPr>
        <w:t>olduğu</w:t>
      </w:r>
      <w:proofErr w:type="spellEnd"/>
      <w:r>
        <w:rPr>
          <w:rFonts w:cs="Times New Roman"/>
          <w:szCs w:val="24"/>
        </w:rPr>
        <w:t xml:space="preserve"> </w:t>
      </w:r>
      <w:proofErr w:type="spellStart"/>
      <w:r>
        <w:rPr>
          <w:rFonts w:cs="Times New Roman"/>
          <w:szCs w:val="24"/>
        </w:rPr>
        <w:t>için</w:t>
      </w:r>
      <w:proofErr w:type="spellEnd"/>
      <w:r>
        <w:rPr>
          <w:rFonts w:cs="Times New Roman"/>
          <w:szCs w:val="24"/>
        </w:rPr>
        <w:t xml:space="preserve"> </w:t>
      </w:r>
      <w:proofErr w:type="spellStart"/>
      <w:r>
        <w:rPr>
          <w:rFonts w:cs="Times New Roman"/>
          <w:szCs w:val="24"/>
        </w:rPr>
        <w:t>tek</w:t>
      </w:r>
      <w:proofErr w:type="spellEnd"/>
      <w:r>
        <w:rPr>
          <w:rFonts w:cs="Times New Roman"/>
          <w:szCs w:val="24"/>
        </w:rPr>
        <w:t xml:space="preserve"> </w:t>
      </w:r>
      <w:proofErr w:type="spellStart"/>
      <w:r>
        <w:rPr>
          <w:rFonts w:cs="Times New Roman"/>
          <w:szCs w:val="24"/>
        </w:rPr>
        <w:t>bir</w:t>
      </w:r>
      <w:proofErr w:type="spellEnd"/>
      <w:r>
        <w:rPr>
          <w:rFonts w:cs="Times New Roman"/>
          <w:szCs w:val="24"/>
        </w:rPr>
        <w:t xml:space="preserve"> </w:t>
      </w:r>
      <w:proofErr w:type="spellStart"/>
      <w:r>
        <w:rPr>
          <w:rFonts w:cs="Times New Roman"/>
          <w:szCs w:val="24"/>
        </w:rPr>
        <w:t>taslak</w:t>
      </w:r>
      <w:proofErr w:type="spellEnd"/>
      <w:r>
        <w:rPr>
          <w:rFonts w:cs="Times New Roman"/>
          <w:szCs w:val="24"/>
        </w:rPr>
        <w:t xml:space="preserve"> </w:t>
      </w:r>
      <w:proofErr w:type="spellStart"/>
      <w:r>
        <w:rPr>
          <w:rFonts w:cs="Times New Roman"/>
          <w:szCs w:val="24"/>
        </w:rPr>
        <w:t>yapıldı</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front end </w:t>
      </w:r>
      <w:proofErr w:type="spellStart"/>
      <w:r>
        <w:rPr>
          <w:rFonts w:cs="Times New Roman"/>
          <w:szCs w:val="24"/>
        </w:rPr>
        <w:t>yapılırken</w:t>
      </w:r>
      <w:proofErr w:type="spellEnd"/>
      <w:r>
        <w:rPr>
          <w:rFonts w:cs="Times New Roman"/>
          <w:szCs w:val="24"/>
        </w:rPr>
        <w:t xml:space="preserve"> </w:t>
      </w:r>
      <w:proofErr w:type="spellStart"/>
      <w:r>
        <w:rPr>
          <w:rFonts w:cs="Times New Roman"/>
          <w:szCs w:val="24"/>
        </w:rPr>
        <w:t>proje</w:t>
      </w:r>
      <w:proofErr w:type="spellEnd"/>
      <w:r>
        <w:rPr>
          <w:rFonts w:cs="Times New Roman"/>
          <w:szCs w:val="24"/>
        </w:rPr>
        <w:t xml:space="preserve"> </w:t>
      </w:r>
      <w:proofErr w:type="spellStart"/>
      <w:r>
        <w:rPr>
          <w:rFonts w:cs="Times New Roman"/>
          <w:szCs w:val="24"/>
        </w:rPr>
        <w:t>esnasında</w:t>
      </w:r>
      <w:proofErr w:type="spellEnd"/>
      <w:r>
        <w:rPr>
          <w:rFonts w:cs="Times New Roman"/>
          <w:szCs w:val="24"/>
        </w:rPr>
        <w:t xml:space="preserve"> </w:t>
      </w:r>
      <w:proofErr w:type="spellStart"/>
      <w:r>
        <w:rPr>
          <w:rFonts w:cs="Times New Roman"/>
          <w:szCs w:val="24"/>
        </w:rPr>
        <w:t>diğer</w:t>
      </w:r>
      <w:proofErr w:type="spellEnd"/>
      <w:r>
        <w:rPr>
          <w:rFonts w:cs="Times New Roman"/>
          <w:szCs w:val="24"/>
        </w:rPr>
        <w:t xml:space="preserve"> </w:t>
      </w:r>
      <w:proofErr w:type="spellStart"/>
      <w:r>
        <w:rPr>
          <w:rFonts w:cs="Times New Roman"/>
          <w:szCs w:val="24"/>
        </w:rPr>
        <w:t>detayları</w:t>
      </w:r>
      <w:proofErr w:type="spellEnd"/>
      <w:r>
        <w:rPr>
          <w:rFonts w:cs="Times New Roman"/>
          <w:szCs w:val="24"/>
        </w:rPr>
        <w:t xml:space="preserve"> </w:t>
      </w:r>
      <w:proofErr w:type="spellStart"/>
      <w:r>
        <w:rPr>
          <w:rFonts w:cs="Times New Roman"/>
          <w:szCs w:val="24"/>
        </w:rPr>
        <w:t>eklendi</w:t>
      </w:r>
      <w:proofErr w:type="spellEnd"/>
      <w:r>
        <w:rPr>
          <w:rFonts w:cs="Times New Roman"/>
          <w:szCs w:val="24"/>
        </w:rPr>
        <w:t>.</w:t>
      </w:r>
    </w:p>
    <w:p w14:paraId="583D8ABC" w14:textId="77777777" w:rsidR="000249D7" w:rsidRDefault="000249D7">
      <w:pPr>
        <w:spacing w:line="360" w:lineRule="auto"/>
        <w:jc w:val="both"/>
        <w:rPr>
          <w:rFonts w:cs="Times New Roman"/>
          <w:szCs w:val="24"/>
        </w:rPr>
      </w:pPr>
    </w:p>
    <w:p w14:paraId="4C002716" w14:textId="77777777" w:rsidR="000249D7" w:rsidRDefault="000249D7">
      <w:pPr>
        <w:spacing w:line="360" w:lineRule="auto"/>
        <w:jc w:val="both"/>
        <w:rPr>
          <w:rFonts w:cs="Times New Roman"/>
          <w:szCs w:val="24"/>
        </w:rPr>
      </w:pPr>
    </w:p>
    <w:p w14:paraId="3CE85A33" w14:textId="77777777" w:rsidR="000249D7" w:rsidRDefault="000249D7">
      <w:pPr>
        <w:spacing w:line="360" w:lineRule="auto"/>
        <w:jc w:val="both"/>
        <w:rPr>
          <w:rFonts w:cs="Times New Roman"/>
          <w:szCs w:val="24"/>
        </w:rPr>
      </w:pPr>
    </w:p>
    <w:p w14:paraId="38D91CE3" w14:textId="77777777" w:rsidR="000249D7" w:rsidRDefault="00000000">
      <w:pPr>
        <w:spacing w:line="360" w:lineRule="auto"/>
        <w:jc w:val="both"/>
        <w:rPr>
          <w:rFonts w:cs="Times New Roman"/>
          <w:szCs w:val="24"/>
        </w:rPr>
      </w:pPr>
      <w:proofErr w:type="spellStart"/>
      <w:r>
        <w:rPr>
          <w:rFonts w:cs="Times New Roman"/>
          <w:szCs w:val="24"/>
        </w:rPr>
        <w:t>Randevu</w:t>
      </w:r>
      <w:proofErr w:type="spellEnd"/>
      <w:r>
        <w:rPr>
          <w:rFonts w:cs="Times New Roman"/>
          <w:szCs w:val="24"/>
        </w:rPr>
        <w:t xml:space="preserve"> </w:t>
      </w:r>
      <w:proofErr w:type="spellStart"/>
      <w:r>
        <w:rPr>
          <w:rFonts w:cs="Times New Roman"/>
          <w:szCs w:val="24"/>
        </w:rPr>
        <w:t>Oluşturma</w:t>
      </w:r>
      <w:proofErr w:type="spellEnd"/>
      <w:r>
        <w:rPr>
          <w:rFonts w:cs="Times New Roman"/>
          <w:szCs w:val="24"/>
        </w:rPr>
        <w:t xml:space="preserve"> </w:t>
      </w:r>
      <w:proofErr w:type="spellStart"/>
      <w:r>
        <w:rPr>
          <w:rFonts w:cs="Times New Roman"/>
          <w:szCs w:val="24"/>
        </w:rPr>
        <w:t>Ekranı</w:t>
      </w:r>
      <w:proofErr w:type="spellEnd"/>
      <w:r>
        <w:rPr>
          <w:rFonts w:cs="Times New Roman"/>
          <w:szCs w:val="24"/>
        </w:rPr>
        <w:t xml:space="preserve"> </w:t>
      </w:r>
      <w:proofErr w:type="spellStart"/>
      <w:r>
        <w:rPr>
          <w:rFonts w:cs="Times New Roman"/>
          <w:szCs w:val="24"/>
        </w:rPr>
        <w:t>Tasarımı</w:t>
      </w:r>
      <w:proofErr w:type="spellEnd"/>
      <w:r>
        <w:rPr>
          <w:rFonts w:cs="Times New Roman"/>
          <w:szCs w:val="24"/>
        </w:rPr>
        <w:t>:</w:t>
      </w:r>
    </w:p>
    <w:p w14:paraId="7C35F971" w14:textId="77777777" w:rsidR="000249D7" w:rsidRDefault="00000000">
      <w:pPr>
        <w:spacing w:line="360" w:lineRule="auto"/>
        <w:jc w:val="both"/>
        <w:rPr>
          <w:rFonts w:cs="Times New Roman"/>
          <w:szCs w:val="24"/>
        </w:rPr>
      </w:pPr>
      <w:proofErr w:type="spellStart"/>
      <w:r>
        <w:rPr>
          <w:rFonts w:cs="Times New Roman"/>
          <w:szCs w:val="24"/>
        </w:rPr>
        <w:t>Taslakta</w:t>
      </w:r>
      <w:proofErr w:type="spellEnd"/>
      <w:r>
        <w:rPr>
          <w:rFonts w:cs="Times New Roman"/>
          <w:szCs w:val="24"/>
        </w:rPr>
        <w:t xml:space="preserve">, </w:t>
      </w:r>
      <w:proofErr w:type="spellStart"/>
      <w:r>
        <w:rPr>
          <w:rFonts w:cs="Times New Roman"/>
          <w:szCs w:val="24"/>
        </w:rPr>
        <w:t>takvimde</w:t>
      </w:r>
      <w:proofErr w:type="spellEnd"/>
      <w:r>
        <w:rPr>
          <w:rFonts w:cs="Times New Roman"/>
          <w:szCs w:val="24"/>
        </w:rPr>
        <w:t xml:space="preserve"> </w:t>
      </w:r>
      <w:proofErr w:type="spellStart"/>
      <w:r>
        <w:rPr>
          <w:rFonts w:cs="Times New Roman"/>
          <w:szCs w:val="24"/>
        </w:rPr>
        <w:t>boş</w:t>
      </w:r>
      <w:proofErr w:type="spellEnd"/>
      <w:r>
        <w:rPr>
          <w:rFonts w:cs="Times New Roman"/>
          <w:szCs w:val="24"/>
        </w:rPr>
        <w:t xml:space="preserve"> </w:t>
      </w:r>
      <w:proofErr w:type="spellStart"/>
      <w:r>
        <w:rPr>
          <w:rFonts w:cs="Times New Roman"/>
          <w:szCs w:val="24"/>
        </w:rPr>
        <w:t>alanlar</w:t>
      </w:r>
      <w:proofErr w:type="spellEnd"/>
      <w:r>
        <w:rPr>
          <w:rFonts w:cs="Times New Roman"/>
          <w:szCs w:val="24"/>
        </w:rPr>
        <w:t xml:space="preserve"> </w:t>
      </w:r>
      <w:proofErr w:type="spellStart"/>
      <w:r>
        <w:rPr>
          <w:rFonts w:cs="Times New Roman"/>
          <w:szCs w:val="24"/>
        </w:rPr>
        <w:t>seçilebilir</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çift</w:t>
      </w:r>
      <w:proofErr w:type="spellEnd"/>
      <w:r>
        <w:rPr>
          <w:rFonts w:cs="Times New Roman"/>
          <w:szCs w:val="24"/>
        </w:rPr>
        <w:t xml:space="preserve"> </w:t>
      </w:r>
      <w:proofErr w:type="spellStart"/>
      <w:r>
        <w:rPr>
          <w:rFonts w:cs="Times New Roman"/>
          <w:szCs w:val="24"/>
        </w:rPr>
        <w:t>tıklandığında</w:t>
      </w:r>
      <w:proofErr w:type="spellEnd"/>
      <w:r>
        <w:rPr>
          <w:rFonts w:cs="Times New Roman"/>
          <w:szCs w:val="24"/>
        </w:rPr>
        <w:t xml:space="preserve"> </w:t>
      </w:r>
      <w:proofErr w:type="spellStart"/>
      <w:r>
        <w:rPr>
          <w:rFonts w:cs="Times New Roman"/>
          <w:szCs w:val="24"/>
        </w:rPr>
        <w:t>randevuyu</w:t>
      </w:r>
      <w:proofErr w:type="spellEnd"/>
      <w:r>
        <w:rPr>
          <w:rFonts w:cs="Times New Roman"/>
          <w:szCs w:val="24"/>
        </w:rPr>
        <w:t xml:space="preserve"> </w:t>
      </w:r>
      <w:proofErr w:type="spellStart"/>
      <w:r>
        <w:rPr>
          <w:rFonts w:cs="Times New Roman"/>
          <w:szCs w:val="24"/>
        </w:rPr>
        <w:t>oluşturmak</w:t>
      </w:r>
      <w:proofErr w:type="spellEnd"/>
      <w:r>
        <w:rPr>
          <w:rFonts w:cs="Times New Roman"/>
          <w:szCs w:val="24"/>
        </w:rPr>
        <w:t xml:space="preserve"> </w:t>
      </w:r>
      <w:proofErr w:type="spellStart"/>
      <w:r>
        <w:rPr>
          <w:rFonts w:cs="Times New Roman"/>
          <w:szCs w:val="24"/>
        </w:rPr>
        <w:t>istediğinizden</w:t>
      </w:r>
      <w:proofErr w:type="spellEnd"/>
      <w:r>
        <w:rPr>
          <w:rFonts w:cs="Times New Roman"/>
          <w:szCs w:val="24"/>
        </w:rPr>
        <w:t xml:space="preserve"> </w:t>
      </w:r>
      <w:proofErr w:type="spellStart"/>
      <w:r>
        <w:rPr>
          <w:rFonts w:cs="Times New Roman"/>
          <w:szCs w:val="24"/>
        </w:rPr>
        <w:t>emin</w:t>
      </w:r>
      <w:proofErr w:type="spellEnd"/>
      <w:r>
        <w:rPr>
          <w:rFonts w:cs="Times New Roman"/>
          <w:szCs w:val="24"/>
        </w:rPr>
        <w:t xml:space="preserve"> </w:t>
      </w:r>
      <w:proofErr w:type="spellStart"/>
      <w:r>
        <w:rPr>
          <w:rFonts w:cs="Times New Roman"/>
          <w:szCs w:val="24"/>
        </w:rPr>
        <w:t>misiniz</w:t>
      </w:r>
      <w:proofErr w:type="spellEnd"/>
      <w:r>
        <w:rPr>
          <w:rFonts w:cs="Times New Roman"/>
          <w:szCs w:val="24"/>
        </w:rPr>
        <w:t xml:space="preserve"> </w:t>
      </w:r>
      <w:proofErr w:type="spellStart"/>
      <w:r>
        <w:rPr>
          <w:rFonts w:cs="Times New Roman"/>
          <w:szCs w:val="24"/>
        </w:rPr>
        <w:t>yazısı</w:t>
      </w:r>
      <w:proofErr w:type="spellEnd"/>
      <w:r>
        <w:rPr>
          <w:rFonts w:cs="Times New Roman"/>
          <w:szCs w:val="24"/>
        </w:rPr>
        <w:t xml:space="preserve"> </w:t>
      </w:r>
      <w:proofErr w:type="spellStart"/>
      <w:r>
        <w:rPr>
          <w:rFonts w:cs="Times New Roman"/>
          <w:szCs w:val="24"/>
        </w:rPr>
        <w:t>gelir</w:t>
      </w:r>
      <w:proofErr w:type="spellEnd"/>
      <w:r>
        <w:rPr>
          <w:rFonts w:cs="Times New Roman"/>
          <w:szCs w:val="24"/>
        </w:rPr>
        <w:t xml:space="preserve">. Tamam </w:t>
      </w:r>
      <w:proofErr w:type="spellStart"/>
      <w:r>
        <w:rPr>
          <w:rFonts w:cs="Times New Roman"/>
          <w:szCs w:val="24"/>
        </w:rPr>
        <w:t>derseniz</w:t>
      </w:r>
      <w:proofErr w:type="spellEnd"/>
      <w:r>
        <w:rPr>
          <w:rFonts w:cs="Times New Roman"/>
          <w:szCs w:val="24"/>
        </w:rPr>
        <w:t xml:space="preserve"> </w:t>
      </w:r>
      <w:proofErr w:type="spellStart"/>
      <w:r>
        <w:rPr>
          <w:rFonts w:cs="Times New Roman"/>
          <w:szCs w:val="24"/>
        </w:rPr>
        <w:t>randevu</w:t>
      </w:r>
      <w:proofErr w:type="spellEnd"/>
      <w:r>
        <w:rPr>
          <w:rFonts w:cs="Times New Roman"/>
          <w:szCs w:val="24"/>
        </w:rPr>
        <w:t xml:space="preserve"> </w:t>
      </w:r>
      <w:proofErr w:type="spellStart"/>
      <w:r>
        <w:rPr>
          <w:rFonts w:cs="Times New Roman"/>
          <w:szCs w:val="24"/>
        </w:rPr>
        <w:t>oluşur</w:t>
      </w:r>
      <w:proofErr w:type="spellEnd"/>
      <w:r>
        <w:rPr>
          <w:rFonts w:cs="Times New Roman"/>
          <w:szCs w:val="24"/>
        </w:rPr>
        <w:t>.</w:t>
      </w:r>
    </w:p>
    <w:p w14:paraId="3DAF611B" w14:textId="77777777" w:rsidR="000249D7" w:rsidRDefault="00000000">
      <w:pPr>
        <w:spacing w:line="360" w:lineRule="auto"/>
        <w:jc w:val="both"/>
        <w:rPr>
          <w:rFonts w:cs="Times New Roman"/>
          <w:szCs w:val="24"/>
        </w:rPr>
      </w:pPr>
      <w:r>
        <w:rPr>
          <w:noProof/>
        </w:rPr>
        <w:drawing>
          <wp:inline distT="0" distB="0" distL="0" distR="0" wp14:anchorId="4C0FF9C4" wp14:editId="1BEDA25B">
            <wp:extent cx="5486400" cy="2957195"/>
            <wp:effectExtent l="0" t="0" r="0" b="0"/>
            <wp:docPr id="1190526614" name="Resim 1" descr="metin, el yazısı, çizim,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26614" name="Resim 1" descr="metin, el yazısı, çizim, taslak içeren bir resim&#10;&#10;Açıklama otomatik olarak oluşturuldu"/>
                    <pic:cNvPicPr>
                      <a:picLocks noChangeAspect="1"/>
                    </pic:cNvPicPr>
                  </pic:nvPicPr>
                  <pic:blipFill>
                    <a:blip r:embed="rId13"/>
                    <a:stretch>
                      <a:fillRect/>
                    </a:stretch>
                  </pic:blipFill>
                  <pic:spPr>
                    <a:xfrm>
                      <a:off x="0" y="0"/>
                      <a:ext cx="5486400" cy="2957195"/>
                    </a:xfrm>
                    <a:prstGeom prst="rect">
                      <a:avLst/>
                    </a:prstGeom>
                  </pic:spPr>
                </pic:pic>
              </a:graphicData>
            </a:graphic>
          </wp:inline>
        </w:drawing>
      </w:r>
    </w:p>
    <w:p w14:paraId="0C2D28CC" w14:textId="77777777" w:rsidR="000249D7" w:rsidRDefault="000249D7">
      <w:pPr>
        <w:spacing w:line="360" w:lineRule="auto"/>
        <w:jc w:val="both"/>
        <w:rPr>
          <w:rFonts w:cs="Times New Roman"/>
          <w:szCs w:val="24"/>
        </w:rPr>
      </w:pPr>
    </w:p>
    <w:p w14:paraId="3B82C15F" w14:textId="77777777" w:rsidR="000249D7" w:rsidRDefault="000249D7">
      <w:pPr>
        <w:spacing w:line="360" w:lineRule="auto"/>
        <w:jc w:val="both"/>
        <w:rPr>
          <w:rFonts w:cs="Times New Roman"/>
          <w:szCs w:val="24"/>
        </w:rPr>
      </w:pPr>
    </w:p>
    <w:p w14:paraId="22413A3F" w14:textId="77777777" w:rsidR="000249D7" w:rsidRDefault="000249D7">
      <w:pPr>
        <w:spacing w:line="360" w:lineRule="auto"/>
        <w:jc w:val="both"/>
        <w:rPr>
          <w:rFonts w:cs="Times New Roman"/>
          <w:szCs w:val="24"/>
        </w:rPr>
      </w:pPr>
    </w:p>
    <w:p w14:paraId="3B644978" w14:textId="77777777" w:rsidR="000249D7" w:rsidRDefault="000249D7">
      <w:pPr>
        <w:spacing w:line="360" w:lineRule="auto"/>
        <w:jc w:val="both"/>
        <w:rPr>
          <w:rFonts w:cs="Times New Roman"/>
          <w:szCs w:val="24"/>
        </w:rPr>
      </w:pPr>
    </w:p>
    <w:p w14:paraId="11635E7B" w14:textId="77777777" w:rsidR="000249D7" w:rsidRDefault="000249D7">
      <w:pPr>
        <w:spacing w:line="360" w:lineRule="auto"/>
        <w:jc w:val="both"/>
        <w:rPr>
          <w:rFonts w:cs="Times New Roman"/>
          <w:szCs w:val="24"/>
        </w:rPr>
      </w:pPr>
    </w:p>
    <w:p w14:paraId="2C2C5F04" w14:textId="77777777" w:rsidR="000249D7" w:rsidRDefault="000249D7">
      <w:pPr>
        <w:spacing w:line="360" w:lineRule="auto"/>
        <w:jc w:val="both"/>
        <w:rPr>
          <w:rFonts w:cs="Times New Roman"/>
          <w:szCs w:val="24"/>
        </w:rPr>
      </w:pPr>
    </w:p>
    <w:p w14:paraId="3D45D71F" w14:textId="77777777" w:rsidR="000249D7" w:rsidRDefault="000249D7">
      <w:pPr>
        <w:spacing w:line="360" w:lineRule="auto"/>
        <w:jc w:val="both"/>
        <w:rPr>
          <w:rFonts w:cs="Times New Roman"/>
          <w:szCs w:val="24"/>
        </w:rPr>
      </w:pPr>
    </w:p>
    <w:p w14:paraId="3B5AA2B8" w14:textId="77777777" w:rsidR="000249D7" w:rsidRDefault="00000000">
      <w:pPr>
        <w:spacing w:line="360" w:lineRule="auto"/>
        <w:jc w:val="both"/>
        <w:rPr>
          <w:rFonts w:cs="Times New Roman"/>
          <w:szCs w:val="24"/>
        </w:rPr>
      </w:pPr>
      <w:proofErr w:type="spellStart"/>
      <w:r>
        <w:rPr>
          <w:rFonts w:cs="Times New Roman"/>
          <w:szCs w:val="24"/>
        </w:rPr>
        <w:t>Muhasebe</w:t>
      </w:r>
      <w:proofErr w:type="spellEnd"/>
      <w:r>
        <w:rPr>
          <w:rFonts w:cs="Times New Roman"/>
          <w:szCs w:val="24"/>
        </w:rPr>
        <w:t xml:space="preserve"> </w:t>
      </w:r>
      <w:proofErr w:type="spellStart"/>
      <w:r>
        <w:rPr>
          <w:rFonts w:cs="Times New Roman"/>
          <w:szCs w:val="24"/>
        </w:rPr>
        <w:t>Ekranı</w:t>
      </w:r>
      <w:proofErr w:type="spellEnd"/>
      <w:r>
        <w:rPr>
          <w:rFonts w:cs="Times New Roman"/>
          <w:szCs w:val="24"/>
        </w:rPr>
        <w:t xml:space="preserve"> </w:t>
      </w:r>
      <w:proofErr w:type="spellStart"/>
      <w:r>
        <w:rPr>
          <w:rFonts w:cs="Times New Roman"/>
          <w:szCs w:val="24"/>
        </w:rPr>
        <w:t>Taslak</w:t>
      </w:r>
      <w:proofErr w:type="spellEnd"/>
      <w:r>
        <w:rPr>
          <w:rFonts w:cs="Times New Roman"/>
          <w:szCs w:val="24"/>
        </w:rPr>
        <w:t xml:space="preserve"> </w:t>
      </w:r>
      <w:proofErr w:type="spellStart"/>
      <w:r>
        <w:rPr>
          <w:rFonts w:cs="Times New Roman"/>
          <w:szCs w:val="24"/>
        </w:rPr>
        <w:t>Çalışması</w:t>
      </w:r>
      <w:proofErr w:type="spellEnd"/>
      <w:r>
        <w:rPr>
          <w:rFonts w:cs="Times New Roman"/>
          <w:szCs w:val="24"/>
        </w:rPr>
        <w:t>:</w:t>
      </w:r>
    </w:p>
    <w:p w14:paraId="1F213A3F" w14:textId="77777777" w:rsidR="000249D7" w:rsidRDefault="00000000">
      <w:pPr>
        <w:spacing w:line="360" w:lineRule="auto"/>
        <w:jc w:val="both"/>
        <w:rPr>
          <w:rFonts w:cs="Times New Roman"/>
          <w:szCs w:val="24"/>
        </w:rPr>
      </w:pPr>
      <w:r>
        <w:rPr>
          <w:noProof/>
        </w:rPr>
        <w:drawing>
          <wp:inline distT="0" distB="0" distL="0" distR="0" wp14:anchorId="067A41D9" wp14:editId="1B3CCB92">
            <wp:extent cx="5486400" cy="3553460"/>
            <wp:effectExtent l="0" t="0" r="0" b="8890"/>
            <wp:docPr id="1400487094" name="Resim 1" descr="metin, taslak, çizim,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87094" name="Resim 1" descr="metin, taslak, çizim, el yazısı içeren bir resim&#10;&#10;Açıklama otomatik olarak oluşturuldu"/>
                    <pic:cNvPicPr>
                      <a:picLocks noChangeAspect="1"/>
                    </pic:cNvPicPr>
                  </pic:nvPicPr>
                  <pic:blipFill>
                    <a:blip r:embed="rId14"/>
                    <a:stretch>
                      <a:fillRect/>
                    </a:stretch>
                  </pic:blipFill>
                  <pic:spPr>
                    <a:xfrm>
                      <a:off x="0" y="0"/>
                      <a:ext cx="5486400" cy="3553460"/>
                    </a:xfrm>
                    <a:prstGeom prst="rect">
                      <a:avLst/>
                    </a:prstGeom>
                  </pic:spPr>
                </pic:pic>
              </a:graphicData>
            </a:graphic>
          </wp:inline>
        </w:drawing>
      </w:r>
    </w:p>
    <w:p w14:paraId="58C44EB7" w14:textId="77777777" w:rsidR="000249D7" w:rsidRDefault="000249D7">
      <w:pPr>
        <w:spacing w:line="360" w:lineRule="auto"/>
        <w:jc w:val="both"/>
        <w:rPr>
          <w:rFonts w:cs="Times New Roman"/>
          <w:szCs w:val="24"/>
        </w:rPr>
      </w:pPr>
    </w:p>
    <w:p w14:paraId="7E0C956C" w14:textId="77777777" w:rsidR="000249D7" w:rsidRDefault="000249D7">
      <w:pPr>
        <w:spacing w:line="360" w:lineRule="auto"/>
        <w:jc w:val="both"/>
        <w:rPr>
          <w:rFonts w:cs="Times New Roman"/>
          <w:szCs w:val="24"/>
        </w:rPr>
      </w:pPr>
    </w:p>
    <w:p w14:paraId="43CD535C" w14:textId="77777777" w:rsidR="000249D7" w:rsidRDefault="00000000">
      <w:pPr>
        <w:pStyle w:val="Balk1"/>
        <w:spacing w:line="360" w:lineRule="auto"/>
        <w:jc w:val="both"/>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Modüle</w:t>
      </w:r>
      <w:proofErr w:type="spellEnd"/>
      <w:r>
        <w:rPr>
          <w:rFonts w:ascii="Times New Roman" w:hAnsi="Times New Roman" w:cs="Times New Roman"/>
        </w:rPr>
        <w:t xml:space="preserve"> </w:t>
      </w:r>
      <w:proofErr w:type="spellStart"/>
      <w:r>
        <w:rPr>
          <w:rFonts w:ascii="Times New Roman" w:hAnsi="Times New Roman" w:cs="Times New Roman"/>
        </w:rPr>
        <w:t>Ait</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w:t>
      </w:r>
      <w:proofErr w:type="spellStart"/>
      <w:r>
        <w:rPr>
          <w:rFonts w:ascii="Times New Roman" w:hAnsi="Times New Roman" w:cs="Times New Roman"/>
        </w:rPr>
        <w:t>Akış</w:t>
      </w:r>
      <w:proofErr w:type="spellEnd"/>
      <w:r>
        <w:rPr>
          <w:rFonts w:ascii="Times New Roman" w:hAnsi="Times New Roman" w:cs="Times New Roman"/>
        </w:rPr>
        <w:t xml:space="preserve"> </w:t>
      </w:r>
      <w:proofErr w:type="spellStart"/>
      <w:r>
        <w:rPr>
          <w:rFonts w:ascii="Times New Roman" w:hAnsi="Times New Roman" w:cs="Times New Roman"/>
        </w:rPr>
        <w:t>Şeması</w:t>
      </w:r>
      <w:proofErr w:type="spellEnd"/>
    </w:p>
    <w:p w14:paraId="3703C577" w14:textId="77777777" w:rsidR="000249D7" w:rsidRDefault="00000000">
      <w:pPr>
        <w:spacing w:line="360" w:lineRule="auto"/>
        <w:jc w:val="both"/>
        <w:rPr>
          <w:rFonts w:cs="Times New Roman"/>
          <w:szCs w:val="24"/>
        </w:rPr>
      </w:pPr>
      <w:proofErr w:type="spellStart"/>
      <w:r>
        <w:rPr>
          <w:rFonts w:cs="Times New Roman"/>
          <w:szCs w:val="24"/>
        </w:rPr>
        <w:t>Proje</w:t>
      </w:r>
      <w:proofErr w:type="spellEnd"/>
      <w:r>
        <w:rPr>
          <w:rFonts w:cs="Times New Roman"/>
          <w:szCs w:val="24"/>
        </w:rPr>
        <w:t xml:space="preserve"> </w:t>
      </w:r>
      <w:proofErr w:type="spellStart"/>
      <w:r>
        <w:rPr>
          <w:rFonts w:cs="Times New Roman"/>
          <w:szCs w:val="24"/>
        </w:rPr>
        <w:t>kapsamında</w:t>
      </w:r>
      <w:proofErr w:type="spellEnd"/>
      <w:r>
        <w:rPr>
          <w:rFonts w:cs="Times New Roman"/>
          <w:szCs w:val="24"/>
        </w:rPr>
        <w:t xml:space="preserve"> </w:t>
      </w:r>
      <w:proofErr w:type="spellStart"/>
      <w:r>
        <w:rPr>
          <w:rFonts w:cs="Times New Roman"/>
          <w:szCs w:val="24"/>
        </w:rPr>
        <w:t>geliştirdiğiniz</w:t>
      </w:r>
      <w:proofErr w:type="spellEnd"/>
      <w:r>
        <w:rPr>
          <w:rFonts w:cs="Times New Roman"/>
          <w:szCs w:val="24"/>
        </w:rPr>
        <w:t xml:space="preserve"> </w:t>
      </w:r>
      <w:proofErr w:type="spellStart"/>
      <w:r>
        <w:rPr>
          <w:rFonts w:cs="Times New Roman"/>
          <w:szCs w:val="24"/>
        </w:rPr>
        <w:t>modüllerin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proofErr w:type="spellStart"/>
      <w:r>
        <w:rPr>
          <w:rFonts w:cs="Times New Roman"/>
          <w:szCs w:val="24"/>
        </w:rPr>
        <w:t>akış</w:t>
      </w:r>
      <w:proofErr w:type="spellEnd"/>
      <w:r>
        <w:rPr>
          <w:rFonts w:cs="Times New Roman"/>
          <w:szCs w:val="24"/>
        </w:rPr>
        <w:t xml:space="preserve"> </w:t>
      </w:r>
      <w:proofErr w:type="spellStart"/>
      <w:r>
        <w:rPr>
          <w:rFonts w:cs="Times New Roman"/>
          <w:szCs w:val="24"/>
        </w:rPr>
        <w:t>şemaları</w:t>
      </w:r>
      <w:proofErr w:type="spellEnd"/>
      <w:r>
        <w:rPr>
          <w:rFonts w:cs="Times New Roman"/>
          <w:szCs w:val="24"/>
        </w:rPr>
        <w:t xml:space="preserve"> </w:t>
      </w:r>
      <w:proofErr w:type="spellStart"/>
      <w:r>
        <w:rPr>
          <w:rFonts w:cs="Times New Roman"/>
          <w:szCs w:val="24"/>
        </w:rPr>
        <w:t>aşağıdaki</w:t>
      </w:r>
      <w:proofErr w:type="spellEnd"/>
      <w:r>
        <w:rPr>
          <w:rFonts w:cs="Times New Roman"/>
          <w:szCs w:val="24"/>
        </w:rPr>
        <w:t xml:space="preserve"> </w:t>
      </w:r>
      <w:proofErr w:type="spellStart"/>
      <w:proofErr w:type="gramStart"/>
      <w:r>
        <w:rPr>
          <w:rFonts w:cs="Times New Roman"/>
          <w:szCs w:val="24"/>
        </w:rPr>
        <w:t>gibidir</w:t>
      </w:r>
      <w:proofErr w:type="spellEnd"/>
      <w:r>
        <w:rPr>
          <w:rFonts w:cs="Times New Roman"/>
          <w:szCs w:val="24"/>
        </w:rPr>
        <w:t>;</w:t>
      </w:r>
      <w:proofErr w:type="gramEnd"/>
    </w:p>
    <w:p w14:paraId="26BB464A" w14:textId="77777777" w:rsidR="000249D7" w:rsidRDefault="00000000">
      <w:pPr>
        <w:spacing w:line="360" w:lineRule="auto"/>
        <w:jc w:val="both"/>
        <w:rPr>
          <w:rFonts w:cs="Times New Roman"/>
          <w:szCs w:val="24"/>
        </w:rPr>
      </w:pPr>
      <w:r>
        <w:rPr>
          <w:rFonts w:cs="Times New Roman"/>
          <w:noProof/>
          <w:szCs w:val="24"/>
        </w:rPr>
        <w:drawing>
          <wp:inline distT="0" distB="0" distL="0" distR="0" wp14:anchorId="065A5A30" wp14:editId="5342951D">
            <wp:extent cx="5486400" cy="1988185"/>
            <wp:effectExtent l="0" t="0" r="0" b="0"/>
            <wp:docPr id="109152935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29350" name="Resim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1988185"/>
                    </a:xfrm>
                    <a:prstGeom prst="rect">
                      <a:avLst/>
                    </a:prstGeom>
                    <a:noFill/>
                    <a:ln>
                      <a:noFill/>
                    </a:ln>
                  </pic:spPr>
                </pic:pic>
              </a:graphicData>
            </a:graphic>
          </wp:inline>
        </w:drawing>
      </w:r>
    </w:p>
    <w:p w14:paraId="79845979" w14:textId="77777777" w:rsidR="000249D7" w:rsidRDefault="00000000">
      <w:pPr>
        <w:pStyle w:val="Balk1"/>
        <w:spacing w:line="360" w:lineRule="auto"/>
        <w:jc w:val="both"/>
        <w:rPr>
          <w:rFonts w:ascii="Times New Roman" w:hAnsi="Times New Roman" w:cs="Times New Roman"/>
        </w:rPr>
      </w:pPr>
      <w:r>
        <w:rPr>
          <w:rFonts w:ascii="Times New Roman" w:hAnsi="Times New Roman" w:cs="Times New Roman"/>
        </w:rPr>
        <w:lastRenderedPageBreak/>
        <w:t xml:space="preserve">5. Veri </w:t>
      </w:r>
      <w:proofErr w:type="spellStart"/>
      <w:r>
        <w:rPr>
          <w:rFonts w:ascii="Times New Roman" w:hAnsi="Times New Roman" w:cs="Times New Roman"/>
        </w:rPr>
        <w:t>Tabanı</w:t>
      </w:r>
      <w:proofErr w:type="spellEnd"/>
      <w:r>
        <w:rPr>
          <w:rFonts w:ascii="Times New Roman" w:hAnsi="Times New Roman" w:cs="Times New Roman"/>
        </w:rPr>
        <w:t xml:space="preserve"> </w:t>
      </w:r>
      <w:proofErr w:type="spellStart"/>
      <w:r>
        <w:rPr>
          <w:rFonts w:ascii="Times New Roman" w:hAnsi="Times New Roman" w:cs="Times New Roman"/>
        </w:rPr>
        <w:t>Tasarımı</w:t>
      </w:r>
      <w:proofErr w:type="spellEnd"/>
    </w:p>
    <w:p w14:paraId="656979EE" w14:textId="77777777" w:rsidR="000249D7" w:rsidRDefault="00000000">
      <w:pPr>
        <w:spacing w:line="360" w:lineRule="auto"/>
        <w:jc w:val="both"/>
        <w:rPr>
          <w:rFonts w:cs="Times New Roman"/>
          <w:szCs w:val="24"/>
          <w:lang w:val="tr-TR"/>
        </w:rPr>
      </w:pPr>
      <w:r>
        <w:rPr>
          <w:rFonts w:cs="Times New Roman"/>
          <w:noProof/>
          <w:szCs w:val="24"/>
          <w:lang w:val="tr-TR"/>
        </w:rPr>
        <w:drawing>
          <wp:inline distT="0" distB="0" distL="0" distR="0" wp14:anchorId="3C5F63C9" wp14:editId="3283DF3A">
            <wp:extent cx="5478780" cy="3611880"/>
            <wp:effectExtent l="0" t="0" r="7620" b="7620"/>
            <wp:docPr id="98048961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9619" name="Resim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78780" cy="3611880"/>
                    </a:xfrm>
                    <a:prstGeom prst="rect">
                      <a:avLst/>
                    </a:prstGeom>
                    <a:noFill/>
                    <a:ln>
                      <a:noFill/>
                    </a:ln>
                  </pic:spPr>
                </pic:pic>
              </a:graphicData>
            </a:graphic>
          </wp:inline>
        </w:drawing>
      </w:r>
      <w:r>
        <w:rPr>
          <w:rFonts w:cs="Times New Roman"/>
          <w:szCs w:val="24"/>
        </w:rPr>
        <w:t xml:space="preserve">Veri </w:t>
      </w:r>
      <w:proofErr w:type="spellStart"/>
      <w:r>
        <w:rPr>
          <w:rFonts w:cs="Times New Roman"/>
          <w:szCs w:val="24"/>
        </w:rPr>
        <w:t>tabanı</w:t>
      </w:r>
      <w:proofErr w:type="spellEnd"/>
      <w:r>
        <w:rPr>
          <w:rFonts w:cs="Times New Roman"/>
          <w:szCs w:val="24"/>
        </w:rPr>
        <w:t xml:space="preserve"> </w:t>
      </w:r>
      <w:proofErr w:type="spellStart"/>
      <w:r>
        <w:rPr>
          <w:rFonts w:cs="Times New Roman"/>
          <w:szCs w:val="24"/>
        </w:rPr>
        <w:t>tasarımı</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kullanılacak</w:t>
      </w:r>
      <w:proofErr w:type="spellEnd"/>
      <w:r>
        <w:rPr>
          <w:rFonts w:cs="Times New Roman"/>
          <w:szCs w:val="24"/>
        </w:rPr>
        <w:t xml:space="preserve"> </w:t>
      </w:r>
      <w:proofErr w:type="spellStart"/>
      <w:r>
        <w:rPr>
          <w:rFonts w:cs="Times New Roman"/>
          <w:szCs w:val="24"/>
        </w:rPr>
        <w:t>şemalar</w:t>
      </w:r>
      <w:proofErr w:type="spellEnd"/>
      <w:r>
        <w:rPr>
          <w:rFonts w:cs="Times New Roman"/>
          <w:szCs w:val="24"/>
        </w:rPr>
        <w:t xml:space="preserve">, </w:t>
      </w:r>
      <w:proofErr w:type="spellStart"/>
      <w:r>
        <w:rPr>
          <w:rFonts w:cs="Times New Roman"/>
          <w:szCs w:val="24"/>
        </w:rPr>
        <w:t>tablolar</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ilişkiler</w:t>
      </w:r>
      <w:proofErr w:type="spellEnd"/>
      <w:r>
        <w:rPr>
          <w:rFonts w:cs="Times New Roman"/>
          <w:szCs w:val="24"/>
        </w:rPr>
        <w:t xml:space="preserve"> </w:t>
      </w:r>
      <w:proofErr w:type="spellStart"/>
      <w:r>
        <w:rPr>
          <w:rFonts w:cs="Times New Roman"/>
          <w:szCs w:val="24"/>
        </w:rPr>
        <w:t>bu</w:t>
      </w:r>
      <w:proofErr w:type="spellEnd"/>
      <w:r>
        <w:rPr>
          <w:rFonts w:cs="Times New Roman"/>
          <w:szCs w:val="24"/>
        </w:rPr>
        <w:t xml:space="preserve"> </w:t>
      </w:r>
      <w:proofErr w:type="spellStart"/>
      <w:r>
        <w:rPr>
          <w:rFonts w:cs="Times New Roman"/>
          <w:szCs w:val="24"/>
        </w:rPr>
        <w:t>bölümde</w:t>
      </w:r>
      <w:proofErr w:type="spellEnd"/>
      <w:r>
        <w:rPr>
          <w:rFonts w:cs="Times New Roman"/>
          <w:szCs w:val="24"/>
        </w:rPr>
        <w:t xml:space="preserve"> </w:t>
      </w:r>
      <w:proofErr w:type="spellStart"/>
      <w:r>
        <w:rPr>
          <w:rFonts w:cs="Times New Roman"/>
          <w:szCs w:val="24"/>
        </w:rPr>
        <w:t>açıklanacaktır</w:t>
      </w:r>
      <w:proofErr w:type="spellEnd"/>
      <w:r>
        <w:rPr>
          <w:rFonts w:cs="Times New Roman"/>
          <w:szCs w:val="24"/>
        </w:rPr>
        <w:t>.</w:t>
      </w:r>
    </w:p>
    <w:p w14:paraId="1A778CC9" w14:textId="77777777" w:rsidR="000249D7" w:rsidRDefault="00000000">
      <w:pPr>
        <w:pStyle w:val="Balk1"/>
        <w:spacing w:line="360" w:lineRule="auto"/>
        <w:jc w:val="both"/>
        <w:rPr>
          <w:rFonts w:ascii="Times New Roman" w:hAnsi="Times New Roman" w:cs="Times New Roman"/>
        </w:rPr>
      </w:pPr>
      <w:r>
        <w:rPr>
          <w:rFonts w:ascii="Times New Roman" w:hAnsi="Times New Roman" w:cs="Times New Roman"/>
        </w:rPr>
        <w:t xml:space="preserve">6. Gantt </w:t>
      </w:r>
      <w:proofErr w:type="spellStart"/>
      <w:r>
        <w:rPr>
          <w:rFonts w:ascii="Times New Roman" w:hAnsi="Times New Roman" w:cs="Times New Roman"/>
        </w:rPr>
        <w:t>Diyagramı</w:t>
      </w:r>
      <w:proofErr w:type="spellEnd"/>
    </w:p>
    <w:p w14:paraId="7760AF04" w14:textId="77777777" w:rsidR="000249D7" w:rsidRDefault="00000000">
      <w:pPr>
        <w:spacing w:line="360" w:lineRule="auto"/>
        <w:jc w:val="both"/>
        <w:rPr>
          <w:rFonts w:cs="Times New Roman"/>
          <w:szCs w:val="24"/>
        </w:rPr>
      </w:pPr>
      <w:r>
        <w:rPr>
          <w:noProof/>
          <w:lang w:val="tr-TR"/>
        </w:rPr>
        <w:drawing>
          <wp:anchor distT="0" distB="0" distL="114300" distR="114300" simplePos="0" relativeHeight="251662336" behindDoc="0" locked="0" layoutInCell="1" allowOverlap="1" wp14:anchorId="0817794F" wp14:editId="079578E2">
            <wp:simplePos x="0" y="0"/>
            <wp:positionH relativeFrom="column">
              <wp:posOffset>-139065</wp:posOffset>
            </wp:positionH>
            <wp:positionV relativeFrom="paragraph">
              <wp:posOffset>375920</wp:posOffset>
            </wp:positionV>
            <wp:extent cx="5713095" cy="2928620"/>
            <wp:effectExtent l="0" t="0" r="1905" b="12700"/>
            <wp:wrapSquare wrapText="bothSides"/>
            <wp:docPr id="11" name="Picture 11" descr="c4fa9e60-2fec-463a-a84e-e2eab3f40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4fa9e60-2fec-463a-a84e-e2eab3f400b2"/>
                    <pic:cNvPicPr>
                      <a:picLocks noChangeAspect="1"/>
                    </pic:cNvPicPr>
                  </pic:nvPicPr>
                  <pic:blipFill>
                    <a:blip r:embed="rId17"/>
                    <a:stretch>
                      <a:fillRect/>
                    </a:stretch>
                  </pic:blipFill>
                  <pic:spPr>
                    <a:xfrm>
                      <a:off x="0" y="0"/>
                      <a:ext cx="5713095" cy="2928620"/>
                    </a:xfrm>
                    <a:prstGeom prst="rect">
                      <a:avLst/>
                    </a:prstGeom>
                  </pic:spPr>
                </pic:pic>
              </a:graphicData>
            </a:graphic>
          </wp:anchor>
        </w:drawing>
      </w:r>
      <w:proofErr w:type="spellStart"/>
      <w:r>
        <w:rPr>
          <w:rFonts w:cs="Times New Roman"/>
          <w:szCs w:val="24"/>
        </w:rPr>
        <w:t>Proje</w:t>
      </w:r>
      <w:proofErr w:type="spellEnd"/>
      <w:r>
        <w:rPr>
          <w:rFonts w:cs="Times New Roman"/>
          <w:szCs w:val="24"/>
        </w:rPr>
        <w:t xml:space="preserve"> </w:t>
      </w:r>
      <w:proofErr w:type="spellStart"/>
      <w:r>
        <w:rPr>
          <w:rFonts w:cs="Times New Roman"/>
          <w:szCs w:val="24"/>
        </w:rPr>
        <w:t>planlaması</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zaman </w:t>
      </w:r>
      <w:proofErr w:type="spellStart"/>
      <w:r>
        <w:rPr>
          <w:rFonts w:cs="Times New Roman"/>
          <w:szCs w:val="24"/>
        </w:rPr>
        <w:t>çizelgesi</w:t>
      </w:r>
      <w:proofErr w:type="spellEnd"/>
      <w:r>
        <w:rPr>
          <w:rFonts w:cs="Times New Roman"/>
          <w:szCs w:val="24"/>
        </w:rPr>
        <w:t xml:space="preserve"> </w:t>
      </w:r>
      <w:proofErr w:type="spellStart"/>
      <w:r>
        <w:rPr>
          <w:rFonts w:cs="Times New Roman"/>
          <w:szCs w:val="24"/>
        </w:rPr>
        <w:t>için</w:t>
      </w:r>
      <w:proofErr w:type="spellEnd"/>
      <w:r>
        <w:rPr>
          <w:rFonts w:cs="Times New Roman"/>
          <w:szCs w:val="24"/>
        </w:rPr>
        <w:t xml:space="preserve"> </w:t>
      </w:r>
      <w:proofErr w:type="spellStart"/>
      <w:r>
        <w:rPr>
          <w:rFonts w:cs="Times New Roman"/>
          <w:szCs w:val="24"/>
        </w:rPr>
        <w:t>oluşturduğumuz</w:t>
      </w:r>
      <w:proofErr w:type="spellEnd"/>
      <w:r>
        <w:rPr>
          <w:rFonts w:cs="Times New Roman"/>
          <w:szCs w:val="24"/>
        </w:rPr>
        <w:t xml:space="preserve"> </w:t>
      </w:r>
      <w:proofErr w:type="spellStart"/>
      <w:r>
        <w:rPr>
          <w:rFonts w:cs="Times New Roman"/>
          <w:szCs w:val="24"/>
        </w:rPr>
        <w:t>gantt</w:t>
      </w:r>
      <w:proofErr w:type="spellEnd"/>
      <w:r>
        <w:rPr>
          <w:rFonts w:cs="Times New Roman"/>
          <w:szCs w:val="24"/>
        </w:rPr>
        <w:t xml:space="preserve"> </w:t>
      </w:r>
      <w:proofErr w:type="spellStart"/>
      <w:r>
        <w:rPr>
          <w:rFonts w:cs="Times New Roman"/>
          <w:szCs w:val="24"/>
        </w:rPr>
        <w:t>şeması</w:t>
      </w:r>
      <w:proofErr w:type="spellEnd"/>
      <w:r>
        <w:rPr>
          <w:rFonts w:cs="Times New Roman"/>
          <w:szCs w:val="24"/>
        </w:rPr>
        <w:t xml:space="preserve"> </w:t>
      </w:r>
      <w:proofErr w:type="spellStart"/>
      <w:r>
        <w:rPr>
          <w:rFonts w:cs="Times New Roman"/>
          <w:szCs w:val="24"/>
        </w:rPr>
        <w:t>aşağıdaki</w:t>
      </w:r>
      <w:proofErr w:type="spellEnd"/>
      <w:r>
        <w:rPr>
          <w:rFonts w:cs="Times New Roman"/>
          <w:szCs w:val="24"/>
        </w:rPr>
        <w:t xml:space="preserve"> </w:t>
      </w:r>
      <w:proofErr w:type="spellStart"/>
      <w:r>
        <w:rPr>
          <w:rFonts w:cs="Times New Roman"/>
          <w:szCs w:val="24"/>
        </w:rPr>
        <w:t>gibidir</w:t>
      </w:r>
      <w:proofErr w:type="spellEnd"/>
      <w:r>
        <w:rPr>
          <w:rFonts w:cs="Times New Roman"/>
          <w:szCs w:val="24"/>
        </w:rPr>
        <w:t>;</w:t>
      </w:r>
      <w:r>
        <w:rPr>
          <w:rFonts w:cs="Times New Roman"/>
          <w:szCs w:val="24"/>
        </w:rPr>
        <w:br/>
      </w:r>
    </w:p>
    <w:p w14:paraId="53272EE7" w14:textId="77777777" w:rsidR="000249D7" w:rsidRDefault="00000000">
      <w:pPr>
        <w:pStyle w:val="Balk1"/>
        <w:spacing w:line="360" w:lineRule="auto"/>
        <w:jc w:val="both"/>
        <w:rPr>
          <w:rFonts w:ascii="Times New Roman" w:hAnsi="Times New Roman" w:cs="Times New Roman"/>
        </w:rPr>
      </w:pPr>
      <w:r>
        <w:rPr>
          <w:rFonts w:ascii="Times New Roman" w:hAnsi="Times New Roman" w:cs="Times New Roman"/>
        </w:rPr>
        <w:t xml:space="preserve">7. </w:t>
      </w:r>
      <w:proofErr w:type="spellStart"/>
      <w:r>
        <w:rPr>
          <w:rFonts w:ascii="Times New Roman" w:hAnsi="Times New Roman" w:cs="Times New Roman"/>
        </w:rPr>
        <w:t>Uygulamaya</w:t>
      </w:r>
      <w:proofErr w:type="spellEnd"/>
      <w:r>
        <w:rPr>
          <w:rFonts w:ascii="Times New Roman" w:hAnsi="Times New Roman" w:cs="Times New Roman"/>
        </w:rPr>
        <w:t xml:space="preserve"> </w:t>
      </w:r>
      <w:proofErr w:type="spellStart"/>
      <w:r>
        <w:rPr>
          <w:rFonts w:ascii="Times New Roman" w:hAnsi="Times New Roman" w:cs="Times New Roman"/>
        </w:rPr>
        <w:t>Ait</w:t>
      </w:r>
      <w:proofErr w:type="spellEnd"/>
      <w:r>
        <w:rPr>
          <w:rFonts w:ascii="Times New Roman" w:hAnsi="Times New Roman" w:cs="Times New Roman"/>
        </w:rPr>
        <w:t xml:space="preserve"> </w:t>
      </w:r>
      <w:proofErr w:type="spellStart"/>
      <w:r>
        <w:rPr>
          <w:rFonts w:ascii="Times New Roman" w:hAnsi="Times New Roman" w:cs="Times New Roman"/>
        </w:rPr>
        <w:t>Menülerin</w:t>
      </w:r>
      <w:proofErr w:type="spellEnd"/>
      <w:r>
        <w:rPr>
          <w:rFonts w:ascii="Times New Roman" w:hAnsi="Times New Roman" w:cs="Times New Roman"/>
        </w:rPr>
        <w:t xml:space="preserve"> </w:t>
      </w:r>
      <w:proofErr w:type="spellStart"/>
      <w:r>
        <w:rPr>
          <w:rFonts w:ascii="Times New Roman" w:hAnsi="Times New Roman" w:cs="Times New Roman"/>
        </w:rPr>
        <w:t>Ekran</w:t>
      </w:r>
      <w:proofErr w:type="spellEnd"/>
      <w:r>
        <w:rPr>
          <w:rFonts w:ascii="Times New Roman" w:hAnsi="Times New Roman" w:cs="Times New Roman"/>
        </w:rPr>
        <w:t xml:space="preserve"> </w:t>
      </w:r>
      <w:proofErr w:type="spellStart"/>
      <w:r>
        <w:rPr>
          <w:rFonts w:ascii="Times New Roman" w:hAnsi="Times New Roman" w:cs="Times New Roman"/>
        </w:rPr>
        <w:t>Görüntüleri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Açıklamaları</w:t>
      </w:r>
      <w:proofErr w:type="spellEnd"/>
    </w:p>
    <w:p w14:paraId="14BC7A9A" w14:textId="1DB834EC" w:rsidR="00500599" w:rsidRDefault="00000000">
      <w:pPr>
        <w:spacing w:line="360" w:lineRule="auto"/>
        <w:jc w:val="both"/>
        <w:rPr>
          <w:rFonts w:cs="Times New Roman"/>
          <w:szCs w:val="24"/>
        </w:rPr>
      </w:pPr>
      <w:proofErr w:type="spellStart"/>
      <w:r>
        <w:rPr>
          <w:rFonts w:cs="Times New Roman"/>
          <w:szCs w:val="24"/>
        </w:rPr>
        <w:t>Uygulamanın</w:t>
      </w:r>
      <w:proofErr w:type="spellEnd"/>
      <w:r>
        <w:rPr>
          <w:rFonts w:cs="Times New Roman"/>
          <w:szCs w:val="24"/>
        </w:rPr>
        <w:t xml:space="preserve"> </w:t>
      </w:r>
      <w:proofErr w:type="spellStart"/>
      <w:r>
        <w:rPr>
          <w:rFonts w:cs="Times New Roman"/>
          <w:szCs w:val="24"/>
        </w:rPr>
        <w:t>arayüzüne</w:t>
      </w:r>
      <w:proofErr w:type="spellEnd"/>
      <w:r>
        <w:rPr>
          <w:rFonts w:cs="Times New Roman"/>
          <w:szCs w:val="24"/>
        </w:rPr>
        <w:t xml:space="preserve"> </w:t>
      </w:r>
      <w:proofErr w:type="spellStart"/>
      <w:r>
        <w:rPr>
          <w:rFonts w:cs="Times New Roman"/>
          <w:szCs w:val="24"/>
        </w:rPr>
        <w:t>ait</w:t>
      </w:r>
      <w:proofErr w:type="spellEnd"/>
      <w:r>
        <w:rPr>
          <w:rFonts w:cs="Times New Roman"/>
          <w:szCs w:val="24"/>
        </w:rPr>
        <w:t xml:space="preserve"> </w:t>
      </w:r>
      <w:proofErr w:type="spellStart"/>
      <w:r>
        <w:rPr>
          <w:rFonts w:cs="Times New Roman"/>
          <w:szCs w:val="24"/>
        </w:rPr>
        <w:t>ekran</w:t>
      </w:r>
      <w:proofErr w:type="spellEnd"/>
      <w:r>
        <w:rPr>
          <w:rFonts w:cs="Times New Roman"/>
          <w:szCs w:val="24"/>
        </w:rPr>
        <w:t xml:space="preserve"> </w:t>
      </w:r>
      <w:proofErr w:type="spellStart"/>
      <w:r>
        <w:rPr>
          <w:rFonts w:cs="Times New Roman"/>
          <w:szCs w:val="24"/>
        </w:rPr>
        <w:t>görüntüleri</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her </w:t>
      </w:r>
      <w:proofErr w:type="spellStart"/>
      <w:r>
        <w:rPr>
          <w:rFonts w:cs="Times New Roman"/>
          <w:szCs w:val="24"/>
        </w:rPr>
        <w:t>bir</w:t>
      </w:r>
      <w:proofErr w:type="spellEnd"/>
      <w:r>
        <w:rPr>
          <w:rFonts w:cs="Times New Roman"/>
          <w:szCs w:val="24"/>
        </w:rPr>
        <w:t xml:space="preserve"> </w:t>
      </w:r>
      <w:proofErr w:type="spellStart"/>
      <w:r>
        <w:rPr>
          <w:rFonts w:cs="Times New Roman"/>
          <w:szCs w:val="24"/>
        </w:rPr>
        <w:t>menünün</w:t>
      </w:r>
      <w:proofErr w:type="spellEnd"/>
      <w:r>
        <w:rPr>
          <w:rFonts w:cs="Times New Roman"/>
          <w:szCs w:val="24"/>
        </w:rPr>
        <w:t xml:space="preserve"> </w:t>
      </w:r>
      <w:proofErr w:type="spellStart"/>
      <w:r>
        <w:rPr>
          <w:rFonts w:cs="Times New Roman"/>
          <w:szCs w:val="24"/>
        </w:rPr>
        <w:t>işlevi</w:t>
      </w:r>
      <w:proofErr w:type="spellEnd"/>
      <w:r>
        <w:rPr>
          <w:rFonts w:cs="Times New Roman"/>
          <w:szCs w:val="24"/>
        </w:rPr>
        <w:t xml:space="preserve"> </w:t>
      </w:r>
      <w:proofErr w:type="spellStart"/>
      <w:r>
        <w:rPr>
          <w:rFonts w:cs="Times New Roman"/>
          <w:szCs w:val="24"/>
        </w:rPr>
        <w:t>hakkında</w:t>
      </w:r>
      <w:proofErr w:type="spellEnd"/>
      <w:r>
        <w:rPr>
          <w:rFonts w:cs="Times New Roman"/>
          <w:szCs w:val="24"/>
        </w:rPr>
        <w:t xml:space="preserve"> </w:t>
      </w:r>
      <w:proofErr w:type="spellStart"/>
      <w:r>
        <w:rPr>
          <w:rFonts w:cs="Times New Roman"/>
          <w:szCs w:val="24"/>
        </w:rPr>
        <w:t>açıklamalar</w:t>
      </w:r>
      <w:proofErr w:type="spellEnd"/>
      <w:r>
        <w:rPr>
          <w:rFonts w:cs="Times New Roman"/>
          <w:szCs w:val="24"/>
        </w:rPr>
        <w:t xml:space="preserve"> </w:t>
      </w:r>
      <w:proofErr w:type="spellStart"/>
      <w:r>
        <w:rPr>
          <w:rFonts w:cs="Times New Roman"/>
          <w:szCs w:val="24"/>
        </w:rPr>
        <w:t>yapılacaktır</w:t>
      </w:r>
      <w:proofErr w:type="spellEnd"/>
      <w:r>
        <w:rPr>
          <w:rFonts w:cs="Times New Roman"/>
          <w:szCs w:val="24"/>
        </w:rPr>
        <w:t>.</w:t>
      </w:r>
    </w:p>
    <w:p w14:paraId="396CE921" w14:textId="77777777" w:rsidR="000249D7" w:rsidRDefault="00000000">
      <w:pPr>
        <w:pStyle w:val="Balk2"/>
      </w:pPr>
      <w:proofErr w:type="spellStart"/>
      <w:r>
        <w:t>Açılış</w:t>
      </w:r>
      <w:proofErr w:type="spellEnd"/>
      <w:r>
        <w:t xml:space="preserve"> </w:t>
      </w:r>
      <w:proofErr w:type="spellStart"/>
      <w:r>
        <w:t>Ekranı</w:t>
      </w:r>
      <w:proofErr w:type="spellEnd"/>
      <w:r>
        <w:t>:</w:t>
      </w:r>
    </w:p>
    <w:p w14:paraId="22385B1A" w14:textId="77777777" w:rsidR="000249D7" w:rsidRDefault="00000000">
      <w:pPr>
        <w:rPr>
          <w:rFonts w:cs="Times New Roman"/>
          <w:szCs w:val="24"/>
        </w:rPr>
      </w:pPr>
      <w:r>
        <w:rPr>
          <w:rFonts w:cs="Times New Roman"/>
          <w:szCs w:val="24"/>
        </w:rPr>
        <w:t xml:space="preserve">Bu </w:t>
      </w:r>
      <w:proofErr w:type="spellStart"/>
      <w:r>
        <w:rPr>
          <w:rFonts w:cs="Times New Roman"/>
          <w:szCs w:val="24"/>
        </w:rPr>
        <w:t>ekran</w:t>
      </w:r>
      <w:proofErr w:type="spellEnd"/>
      <w:r>
        <w:rPr>
          <w:rFonts w:cs="Times New Roman"/>
          <w:szCs w:val="24"/>
        </w:rPr>
        <w:t xml:space="preserve">, program </w:t>
      </w:r>
      <w:proofErr w:type="spellStart"/>
      <w:r>
        <w:rPr>
          <w:rFonts w:cs="Times New Roman"/>
          <w:szCs w:val="24"/>
        </w:rPr>
        <w:t>açılmadan</w:t>
      </w:r>
      <w:proofErr w:type="spellEnd"/>
      <w:r>
        <w:rPr>
          <w:rFonts w:cs="Times New Roman"/>
          <w:szCs w:val="24"/>
        </w:rPr>
        <w:t xml:space="preserve"> </w:t>
      </w:r>
      <w:proofErr w:type="spellStart"/>
      <w:r>
        <w:rPr>
          <w:rFonts w:cs="Times New Roman"/>
          <w:szCs w:val="24"/>
        </w:rPr>
        <w:t>önce</w:t>
      </w:r>
      <w:proofErr w:type="spellEnd"/>
      <w:r>
        <w:rPr>
          <w:rFonts w:cs="Times New Roman"/>
          <w:szCs w:val="24"/>
        </w:rPr>
        <w:t xml:space="preserve"> </w:t>
      </w:r>
      <w:proofErr w:type="spellStart"/>
      <w:r>
        <w:rPr>
          <w:rFonts w:cs="Times New Roman"/>
          <w:szCs w:val="24"/>
        </w:rPr>
        <w:t>gösterilen</w:t>
      </w:r>
      <w:proofErr w:type="spellEnd"/>
      <w:r>
        <w:rPr>
          <w:rFonts w:cs="Times New Roman"/>
          <w:szCs w:val="24"/>
        </w:rPr>
        <w:t xml:space="preserve"> </w:t>
      </w:r>
      <w:proofErr w:type="spellStart"/>
      <w:r>
        <w:rPr>
          <w:rFonts w:cs="Times New Roman"/>
          <w:szCs w:val="24"/>
        </w:rPr>
        <w:t>bir</w:t>
      </w:r>
      <w:proofErr w:type="spellEnd"/>
      <w:r>
        <w:rPr>
          <w:rFonts w:cs="Times New Roman"/>
          <w:szCs w:val="24"/>
        </w:rPr>
        <w:t xml:space="preserve"> </w:t>
      </w:r>
      <w:proofErr w:type="spellStart"/>
      <w:r>
        <w:rPr>
          <w:rFonts w:cs="Times New Roman"/>
          <w:szCs w:val="24"/>
        </w:rPr>
        <w:t>yükleme</w:t>
      </w:r>
      <w:proofErr w:type="spellEnd"/>
      <w:r>
        <w:rPr>
          <w:rFonts w:cs="Times New Roman"/>
          <w:szCs w:val="24"/>
        </w:rPr>
        <w:t xml:space="preserve"> </w:t>
      </w:r>
      <w:proofErr w:type="spellStart"/>
      <w:r>
        <w:rPr>
          <w:rFonts w:cs="Times New Roman"/>
          <w:szCs w:val="24"/>
        </w:rPr>
        <w:t>ekranıdır</w:t>
      </w:r>
      <w:proofErr w:type="spellEnd"/>
      <w:r>
        <w:rPr>
          <w:rFonts w:cs="Times New Roman"/>
          <w:szCs w:val="24"/>
        </w:rPr>
        <w:t xml:space="preserve">. </w:t>
      </w:r>
    </w:p>
    <w:p w14:paraId="670BAC31" w14:textId="77777777" w:rsidR="000249D7" w:rsidRDefault="00000000">
      <w:pPr>
        <w:spacing w:line="360" w:lineRule="auto"/>
        <w:jc w:val="both"/>
        <w:rPr>
          <w:rFonts w:cs="Times New Roman"/>
          <w:szCs w:val="24"/>
        </w:rPr>
      </w:pPr>
      <w:r>
        <w:rPr>
          <w:rFonts w:cs="Times New Roman"/>
          <w:noProof/>
          <w:szCs w:val="24"/>
        </w:rPr>
        <w:drawing>
          <wp:inline distT="0" distB="0" distL="0" distR="0" wp14:anchorId="0C4B3DE3" wp14:editId="3D91E164">
            <wp:extent cx="5471160" cy="3276600"/>
            <wp:effectExtent l="0" t="0" r="0" b="0"/>
            <wp:docPr id="114056139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61390" name="Resim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71160" cy="3276600"/>
                    </a:xfrm>
                    <a:prstGeom prst="rect">
                      <a:avLst/>
                    </a:prstGeom>
                    <a:noFill/>
                    <a:ln>
                      <a:noFill/>
                    </a:ln>
                  </pic:spPr>
                </pic:pic>
              </a:graphicData>
            </a:graphic>
          </wp:inline>
        </w:drawing>
      </w:r>
    </w:p>
    <w:p w14:paraId="7FA4A027" w14:textId="77777777" w:rsidR="000249D7" w:rsidRDefault="000249D7"/>
    <w:p w14:paraId="5F567C4B" w14:textId="77777777" w:rsidR="00500599" w:rsidRDefault="00500599">
      <w:pPr>
        <w:pStyle w:val="Balk2"/>
        <w:sectPr w:rsidR="00500599">
          <w:headerReference w:type="default" r:id="rId19"/>
          <w:pgSz w:w="12240" w:h="15840"/>
          <w:pgMar w:top="1440" w:right="1800" w:bottom="1440" w:left="1800" w:header="720" w:footer="720" w:gutter="0"/>
          <w:pgNumType w:start="0"/>
          <w:cols w:space="720"/>
          <w:titlePg/>
          <w:docGrid w:linePitch="360"/>
        </w:sectPr>
      </w:pPr>
    </w:p>
    <w:p w14:paraId="69A0F72B" w14:textId="77777777" w:rsidR="000249D7" w:rsidRDefault="00000000">
      <w:pPr>
        <w:pStyle w:val="Balk2"/>
      </w:pPr>
      <w:proofErr w:type="spellStart"/>
      <w:r>
        <w:lastRenderedPageBreak/>
        <w:t>Giriş</w:t>
      </w:r>
      <w:proofErr w:type="spellEnd"/>
      <w:r>
        <w:t xml:space="preserve"> </w:t>
      </w:r>
      <w:proofErr w:type="spellStart"/>
      <w:r>
        <w:t>Ekranı</w:t>
      </w:r>
      <w:proofErr w:type="spellEnd"/>
      <w:r>
        <w:t>:</w:t>
      </w:r>
    </w:p>
    <w:p w14:paraId="40DE5B72" w14:textId="2D66FFD4" w:rsidR="00500599" w:rsidRDefault="00000000">
      <w:pPr>
        <w:rPr>
          <w:rFonts w:cs="Times New Roman"/>
          <w:szCs w:val="24"/>
        </w:rPr>
      </w:pPr>
      <w:r>
        <w:rPr>
          <w:rFonts w:cs="Times New Roman"/>
          <w:szCs w:val="24"/>
        </w:rPr>
        <w:t xml:space="preserve">Bu </w:t>
      </w:r>
      <w:proofErr w:type="spellStart"/>
      <w:r>
        <w:rPr>
          <w:rFonts w:cs="Times New Roman"/>
          <w:szCs w:val="24"/>
        </w:rPr>
        <w:t>formda</w:t>
      </w:r>
      <w:proofErr w:type="spellEnd"/>
      <w:r>
        <w:rPr>
          <w:rFonts w:cs="Times New Roman"/>
          <w:szCs w:val="24"/>
        </w:rPr>
        <w:t xml:space="preserve"> </w:t>
      </w:r>
      <w:proofErr w:type="spellStart"/>
      <w:r>
        <w:rPr>
          <w:rFonts w:cs="Times New Roman"/>
          <w:szCs w:val="24"/>
        </w:rPr>
        <w:t>kullanıcı</w:t>
      </w:r>
      <w:proofErr w:type="spellEnd"/>
      <w:r>
        <w:rPr>
          <w:rFonts w:cs="Times New Roman"/>
          <w:szCs w:val="24"/>
        </w:rPr>
        <w:t xml:space="preserve"> </w:t>
      </w:r>
      <w:proofErr w:type="spellStart"/>
      <w:r>
        <w:rPr>
          <w:rFonts w:cs="Times New Roman"/>
          <w:szCs w:val="24"/>
        </w:rPr>
        <w:t>sisteme</w:t>
      </w:r>
      <w:proofErr w:type="spellEnd"/>
      <w:r>
        <w:rPr>
          <w:rFonts w:cs="Times New Roman"/>
          <w:szCs w:val="24"/>
        </w:rPr>
        <w:t xml:space="preserve"> </w:t>
      </w:r>
      <w:proofErr w:type="spellStart"/>
      <w:r>
        <w:rPr>
          <w:rFonts w:cs="Times New Roman"/>
          <w:szCs w:val="24"/>
        </w:rPr>
        <w:t>giriş</w:t>
      </w:r>
      <w:proofErr w:type="spellEnd"/>
      <w:r>
        <w:rPr>
          <w:rFonts w:cs="Times New Roman"/>
          <w:szCs w:val="24"/>
        </w:rPr>
        <w:t xml:space="preserve"> </w:t>
      </w:r>
      <w:proofErr w:type="spellStart"/>
      <w:r>
        <w:rPr>
          <w:rFonts w:cs="Times New Roman"/>
          <w:szCs w:val="24"/>
        </w:rPr>
        <w:t>yapmak</w:t>
      </w:r>
      <w:proofErr w:type="spellEnd"/>
      <w:r>
        <w:rPr>
          <w:rFonts w:cs="Times New Roman"/>
          <w:szCs w:val="24"/>
        </w:rPr>
        <w:t xml:space="preserve"> </w:t>
      </w:r>
      <w:proofErr w:type="spellStart"/>
      <w:r>
        <w:rPr>
          <w:rFonts w:cs="Times New Roman"/>
          <w:szCs w:val="24"/>
        </w:rPr>
        <w:t>için</w:t>
      </w:r>
      <w:proofErr w:type="spellEnd"/>
      <w:r>
        <w:rPr>
          <w:rFonts w:cs="Times New Roman"/>
          <w:szCs w:val="24"/>
        </w:rPr>
        <w:t xml:space="preserve"> e-</w:t>
      </w:r>
      <w:proofErr w:type="spellStart"/>
      <w:r>
        <w:rPr>
          <w:rFonts w:cs="Times New Roman"/>
          <w:szCs w:val="24"/>
        </w:rPr>
        <w:t>posta</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şifresi</w:t>
      </w:r>
      <w:proofErr w:type="spellEnd"/>
      <w:r>
        <w:rPr>
          <w:rFonts w:cs="Times New Roman"/>
          <w:szCs w:val="24"/>
        </w:rPr>
        <w:t xml:space="preserve"> </w:t>
      </w:r>
      <w:proofErr w:type="spellStart"/>
      <w:r>
        <w:rPr>
          <w:rFonts w:cs="Times New Roman"/>
          <w:szCs w:val="24"/>
        </w:rPr>
        <w:t>ile</w:t>
      </w:r>
      <w:proofErr w:type="spellEnd"/>
      <w:r>
        <w:rPr>
          <w:rFonts w:cs="Times New Roman"/>
          <w:szCs w:val="24"/>
        </w:rPr>
        <w:t xml:space="preserve"> </w:t>
      </w:r>
      <w:proofErr w:type="spellStart"/>
      <w:r>
        <w:rPr>
          <w:rFonts w:cs="Times New Roman"/>
          <w:szCs w:val="24"/>
        </w:rPr>
        <w:t>giriş</w:t>
      </w:r>
      <w:proofErr w:type="spellEnd"/>
      <w:r>
        <w:rPr>
          <w:rFonts w:cs="Times New Roman"/>
          <w:szCs w:val="24"/>
        </w:rPr>
        <w:t xml:space="preserve"> </w:t>
      </w:r>
      <w:proofErr w:type="spellStart"/>
      <w:r>
        <w:rPr>
          <w:rFonts w:cs="Times New Roman"/>
          <w:szCs w:val="24"/>
        </w:rPr>
        <w:t>yapar</w:t>
      </w:r>
      <w:proofErr w:type="spellEnd"/>
      <w:r>
        <w:rPr>
          <w:rFonts w:cs="Times New Roman"/>
          <w:szCs w:val="24"/>
        </w:rPr>
        <w:t xml:space="preserve">. Yeni </w:t>
      </w:r>
      <w:proofErr w:type="spellStart"/>
      <w:r>
        <w:rPr>
          <w:rFonts w:cs="Times New Roman"/>
          <w:szCs w:val="24"/>
        </w:rPr>
        <w:t>bir</w:t>
      </w:r>
      <w:proofErr w:type="spellEnd"/>
      <w:r>
        <w:rPr>
          <w:rFonts w:cs="Times New Roman"/>
          <w:szCs w:val="24"/>
        </w:rPr>
        <w:t xml:space="preserve"> </w:t>
      </w:r>
      <w:proofErr w:type="spellStart"/>
      <w:r>
        <w:rPr>
          <w:rFonts w:cs="Times New Roman"/>
          <w:szCs w:val="24"/>
        </w:rPr>
        <w:t>hesap</w:t>
      </w:r>
      <w:proofErr w:type="spellEnd"/>
      <w:r>
        <w:rPr>
          <w:rFonts w:cs="Times New Roman"/>
          <w:szCs w:val="24"/>
        </w:rPr>
        <w:t xml:space="preserve"> </w:t>
      </w:r>
      <w:proofErr w:type="spellStart"/>
      <w:r>
        <w:rPr>
          <w:rFonts w:cs="Times New Roman"/>
          <w:szCs w:val="24"/>
        </w:rPr>
        <w:t>oluşturmak</w:t>
      </w:r>
      <w:proofErr w:type="spellEnd"/>
      <w:r>
        <w:rPr>
          <w:rFonts w:cs="Times New Roman"/>
          <w:szCs w:val="24"/>
        </w:rPr>
        <w:t xml:space="preserve"> </w:t>
      </w:r>
      <w:proofErr w:type="spellStart"/>
      <w:r>
        <w:rPr>
          <w:rFonts w:cs="Times New Roman"/>
          <w:szCs w:val="24"/>
        </w:rPr>
        <w:t>istiyorsada</w:t>
      </w:r>
      <w:proofErr w:type="spellEnd"/>
      <w:r>
        <w:rPr>
          <w:rFonts w:cs="Times New Roman"/>
          <w:szCs w:val="24"/>
        </w:rPr>
        <w:t xml:space="preserve"> </w:t>
      </w:r>
      <w:proofErr w:type="spellStart"/>
      <w:r>
        <w:rPr>
          <w:rFonts w:cs="Times New Roman"/>
          <w:szCs w:val="24"/>
        </w:rPr>
        <w:t>kaydol</w:t>
      </w:r>
      <w:proofErr w:type="spellEnd"/>
      <w:r>
        <w:rPr>
          <w:rFonts w:cs="Times New Roman"/>
          <w:szCs w:val="24"/>
        </w:rPr>
        <w:t xml:space="preserve"> </w:t>
      </w:r>
      <w:proofErr w:type="spellStart"/>
      <w:r>
        <w:rPr>
          <w:rFonts w:cs="Times New Roman"/>
          <w:szCs w:val="24"/>
        </w:rPr>
        <w:t>tuşuyla</w:t>
      </w:r>
      <w:proofErr w:type="spellEnd"/>
      <w:r>
        <w:rPr>
          <w:rFonts w:cs="Times New Roman"/>
          <w:szCs w:val="24"/>
        </w:rPr>
        <w:t xml:space="preserve"> </w:t>
      </w:r>
      <w:proofErr w:type="spellStart"/>
      <w:r>
        <w:rPr>
          <w:rFonts w:cs="Times New Roman"/>
          <w:szCs w:val="24"/>
        </w:rPr>
        <w:t>kayıt</w:t>
      </w:r>
      <w:proofErr w:type="spellEnd"/>
      <w:r>
        <w:rPr>
          <w:rFonts w:cs="Times New Roman"/>
          <w:szCs w:val="24"/>
        </w:rPr>
        <w:t xml:space="preserve"> </w:t>
      </w:r>
      <w:proofErr w:type="spellStart"/>
      <w:r>
        <w:rPr>
          <w:rFonts w:cs="Times New Roman"/>
          <w:szCs w:val="24"/>
        </w:rPr>
        <w:t>formunu</w:t>
      </w:r>
      <w:proofErr w:type="spellEnd"/>
      <w:r>
        <w:rPr>
          <w:rFonts w:cs="Times New Roman"/>
          <w:szCs w:val="24"/>
        </w:rPr>
        <w:t xml:space="preserve"> </w:t>
      </w:r>
      <w:proofErr w:type="spellStart"/>
      <w:r>
        <w:rPr>
          <w:rFonts w:cs="Times New Roman"/>
          <w:szCs w:val="24"/>
        </w:rPr>
        <w:t>görüntüler</w:t>
      </w:r>
      <w:proofErr w:type="spellEnd"/>
      <w:r>
        <w:rPr>
          <w:rFonts w:cs="Times New Roman"/>
          <w:szCs w:val="24"/>
        </w:rPr>
        <w:t>.</w:t>
      </w:r>
    </w:p>
    <w:p w14:paraId="6212F415" w14:textId="77777777" w:rsidR="000249D7" w:rsidRDefault="00000000">
      <w:r>
        <w:rPr>
          <w:noProof/>
        </w:rPr>
        <w:drawing>
          <wp:inline distT="0" distB="0" distL="0" distR="0" wp14:anchorId="20808E73" wp14:editId="7EE59270">
            <wp:extent cx="4591050" cy="5038725"/>
            <wp:effectExtent l="0" t="0" r="0" b="9525"/>
            <wp:docPr id="855906668" name="Resim 1" descr="metin, ekran görüntüsü, yazı tip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06668" name="Resim 1" descr="metin, ekran görüntüsü, yazı tipi, dikdörtgen içeren bir resim&#10;&#10;Açıklama otomatik olarak oluşturuldu"/>
                    <pic:cNvPicPr>
                      <a:picLocks noChangeAspect="1"/>
                    </pic:cNvPicPr>
                  </pic:nvPicPr>
                  <pic:blipFill>
                    <a:blip r:embed="rId20"/>
                    <a:stretch>
                      <a:fillRect/>
                    </a:stretch>
                  </pic:blipFill>
                  <pic:spPr>
                    <a:xfrm>
                      <a:off x="0" y="0"/>
                      <a:ext cx="4591050" cy="5038725"/>
                    </a:xfrm>
                    <a:prstGeom prst="rect">
                      <a:avLst/>
                    </a:prstGeom>
                  </pic:spPr>
                </pic:pic>
              </a:graphicData>
            </a:graphic>
          </wp:inline>
        </w:drawing>
      </w:r>
    </w:p>
    <w:p w14:paraId="0C2AB41B" w14:textId="77777777" w:rsidR="000249D7" w:rsidRDefault="000249D7"/>
    <w:p w14:paraId="5D4C278E" w14:textId="77777777" w:rsidR="000249D7" w:rsidRDefault="000249D7"/>
    <w:p w14:paraId="4D9651D2" w14:textId="77777777" w:rsidR="000249D7" w:rsidRDefault="000249D7"/>
    <w:p w14:paraId="1ACDB9F6" w14:textId="77777777" w:rsidR="000249D7" w:rsidRDefault="000249D7"/>
    <w:p w14:paraId="6163CF95" w14:textId="77777777" w:rsidR="000249D7" w:rsidRDefault="000249D7">
      <w:pPr>
        <w:pStyle w:val="Balk2"/>
      </w:pPr>
    </w:p>
    <w:p w14:paraId="4D1F7054" w14:textId="77777777" w:rsidR="000249D7" w:rsidRDefault="000249D7"/>
    <w:p w14:paraId="4A252141" w14:textId="77777777" w:rsidR="000249D7" w:rsidRDefault="00000000">
      <w:pPr>
        <w:pStyle w:val="Balk2"/>
      </w:pPr>
      <w:proofErr w:type="spellStart"/>
      <w:r>
        <w:lastRenderedPageBreak/>
        <w:t>Kayıt</w:t>
      </w:r>
      <w:proofErr w:type="spellEnd"/>
      <w:r>
        <w:t xml:space="preserve"> </w:t>
      </w:r>
      <w:proofErr w:type="spellStart"/>
      <w:r>
        <w:t>Ekranı</w:t>
      </w:r>
      <w:proofErr w:type="spellEnd"/>
      <w:r>
        <w:t>:</w:t>
      </w:r>
    </w:p>
    <w:p w14:paraId="0D79932F" w14:textId="77777777" w:rsidR="000249D7" w:rsidRDefault="00000000">
      <w:pPr>
        <w:rPr>
          <w:rFonts w:cs="Times New Roman"/>
          <w:szCs w:val="24"/>
        </w:rPr>
      </w:pPr>
      <w:proofErr w:type="spellStart"/>
      <w:r>
        <w:rPr>
          <w:rFonts w:cs="Times New Roman"/>
          <w:szCs w:val="24"/>
        </w:rPr>
        <w:t>Eğer</w:t>
      </w:r>
      <w:proofErr w:type="spellEnd"/>
      <w:r>
        <w:rPr>
          <w:rFonts w:cs="Times New Roman"/>
          <w:szCs w:val="24"/>
        </w:rPr>
        <w:t xml:space="preserve"> </w:t>
      </w:r>
      <w:proofErr w:type="spellStart"/>
      <w:r>
        <w:rPr>
          <w:rFonts w:cs="Times New Roman"/>
          <w:szCs w:val="24"/>
        </w:rPr>
        <w:t>kullanıcının</w:t>
      </w:r>
      <w:proofErr w:type="spellEnd"/>
      <w:r>
        <w:rPr>
          <w:rFonts w:cs="Times New Roman"/>
          <w:szCs w:val="24"/>
        </w:rPr>
        <w:t xml:space="preserve"> </w:t>
      </w:r>
      <w:proofErr w:type="spellStart"/>
      <w:r>
        <w:rPr>
          <w:rFonts w:cs="Times New Roman"/>
          <w:szCs w:val="24"/>
        </w:rPr>
        <w:t>bir</w:t>
      </w:r>
      <w:proofErr w:type="spellEnd"/>
      <w:r>
        <w:rPr>
          <w:rFonts w:cs="Times New Roman"/>
          <w:szCs w:val="24"/>
        </w:rPr>
        <w:t xml:space="preserve"> </w:t>
      </w:r>
      <w:proofErr w:type="spellStart"/>
      <w:r>
        <w:rPr>
          <w:rFonts w:cs="Times New Roman"/>
          <w:szCs w:val="24"/>
        </w:rPr>
        <w:t>hesabı</w:t>
      </w:r>
      <w:proofErr w:type="spellEnd"/>
      <w:r>
        <w:rPr>
          <w:rFonts w:cs="Times New Roman"/>
          <w:szCs w:val="24"/>
        </w:rPr>
        <w:t xml:space="preserve"> </w:t>
      </w:r>
      <w:proofErr w:type="spellStart"/>
      <w:r>
        <w:rPr>
          <w:rFonts w:cs="Times New Roman"/>
          <w:szCs w:val="24"/>
        </w:rPr>
        <w:t>yoksa</w:t>
      </w:r>
      <w:proofErr w:type="spellEnd"/>
      <w:r>
        <w:rPr>
          <w:rFonts w:cs="Times New Roman"/>
          <w:szCs w:val="24"/>
        </w:rPr>
        <w:t xml:space="preserve"> </w:t>
      </w:r>
      <w:proofErr w:type="spellStart"/>
      <w:r>
        <w:rPr>
          <w:rFonts w:cs="Times New Roman"/>
          <w:szCs w:val="24"/>
        </w:rPr>
        <w:t>giriş</w:t>
      </w:r>
      <w:proofErr w:type="spellEnd"/>
      <w:r>
        <w:rPr>
          <w:rFonts w:cs="Times New Roman"/>
          <w:szCs w:val="24"/>
        </w:rPr>
        <w:t xml:space="preserve"> </w:t>
      </w:r>
      <w:proofErr w:type="spellStart"/>
      <w:r>
        <w:rPr>
          <w:rFonts w:cs="Times New Roman"/>
          <w:szCs w:val="24"/>
        </w:rPr>
        <w:t>ekranındaki</w:t>
      </w:r>
      <w:proofErr w:type="spellEnd"/>
      <w:r>
        <w:rPr>
          <w:rFonts w:cs="Times New Roman"/>
          <w:szCs w:val="24"/>
        </w:rPr>
        <w:t xml:space="preserve"> </w:t>
      </w:r>
      <w:proofErr w:type="spellStart"/>
      <w:r>
        <w:rPr>
          <w:rFonts w:cs="Times New Roman"/>
          <w:szCs w:val="24"/>
        </w:rPr>
        <w:t>kayıt</w:t>
      </w:r>
      <w:proofErr w:type="spellEnd"/>
      <w:r>
        <w:rPr>
          <w:rFonts w:cs="Times New Roman"/>
          <w:szCs w:val="24"/>
        </w:rPr>
        <w:t xml:space="preserve"> </w:t>
      </w:r>
      <w:proofErr w:type="spellStart"/>
      <w:r>
        <w:rPr>
          <w:rFonts w:cs="Times New Roman"/>
          <w:szCs w:val="24"/>
        </w:rPr>
        <w:t>ol</w:t>
      </w:r>
      <w:proofErr w:type="spellEnd"/>
      <w:r>
        <w:rPr>
          <w:rFonts w:cs="Times New Roman"/>
          <w:szCs w:val="24"/>
        </w:rPr>
        <w:t xml:space="preserve"> </w:t>
      </w:r>
      <w:proofErr w:type="spellStart"/>
      <w:r>
        <w:rPr>
          <w:rFonts w:cs="Times New Roman"/>
          <w:szCs w:val="24"/>
        </w:rPr>
        <w:t>butonuna</w:t>
      </w:r>
      <w:proofErr w:type="spellEnd"/>
      <w:r>
        <w:rPr>
          <w:rFonts w:cs="Times New Roman"/>
          <w:szCs w:val="24"/>
        </w:rPr>
        <w:t xml:space="preserve"> </w:t>
      </w:r>
      <w:proofErr w:type="spellStart"/>
      <w:r>
        <w:rPr>
          <w:rFonts w:cs="Times New Roman"/>
          <w:szCs w:val="24"/>
        </w:rPr>
        <w:t>basar</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bu</w:t>
      </w:r>
      <w:proofErr w:type="spellEnd"/>
      <w:r>
        <w:rPr>
          <w:rFonts w:cs="Times New Roman"/>
          <w:szCs w:val="24"/>
        </w:rPr>
        <w:t xml:space="preserve"> </w:t>
      </w:r>
      <w:proofErr w:type="spellStart"/>
      <w:r>
        <w:rPr>
          <w:rFonts w:cs="Times New Roman"/>
          <w:szCs w:val="24"/>
        </w:rPr>
        <w:t>ekran</w:t>
      </w:r>
      <w:proofErr w:type="spellEnd"/>
      <w:r>
        <w:rPr>
          <w:rFonts w:cs="Times New Roman"/>
          <w:szCs w:val="24"/>
        </w:rPr>
        <w:t xml:space="preserve"> </w:t>
      </w:r>
      <w:proofErr w:type="spellStart"/>
      <w:r>
        <w:rPr>
          <w:rFonts w:cs="Times New Roman"/>
          <w:szCs w:val="24"/>
        </w:rPr>
        <w:t>açılır</w:t>
      </w:r>
      <w:proofErr w:type="spellEnd"/>
      <w:r>
        <w:rPr>
          <w:rFonts w:cs="Times New Roman"/>
          <w:szCs w:val="24"/>
        </w:rPr>
        <w:t xml:space="preserve">. </w:t>
      </w:r>
      <w:proofErr w:type="spellStart"/>
      <w:r>
        <w:rPr>
          <w:rFonts w:cs="Times New Roman"/>
          <w:szCs w:val="24"/>
        </w:rPr>
        <w:t>Kullanıcı</w:t>
      </w:r>
      <w:proofErr w:type="spellEnd"/>
      <w:r>
        <w:rPr>
          <w:rFonts w:cs="Times New Roman"/>
          <w:szCs w:val="24"/>
        </w:rPr>
        <w:t xml:space="preserve"> </w:t>
      </w:r>
      <w:proofErr w:type="spellStart"/>
      <w:r>
        <w:rPr>
          <w:rFonts w:cs="Times New Roman"/>
          <w:szCs w:val="24"/>
        </w:rPr>
        <w:t>gerekli</w:t>
      </w:r>
      <w:proofErr w:type="spellEnd"/>
      <w:r>
        <w:rPr>
          <w:rFonts w:cs="Times New Roman"/>
          <w:szCs w:val="24"/>
        </w:rPr>
        <w:t xml:space="preserve"> </w:t>
      </w:r>
      <w:proofErr w:type="spellStart"/>
      <w:r>
        <w:rPr>
          <w:rFonts w:cs="Times New Roman"/>
          <w:szCs w:val="24"/>
        </w:rPr>
        <w:t>bilgileri</w:t>
      </w:r>
      <w:proofErr w:type="spellEnd"/>
      <w:r>
        <w:rPr>
          <w:rFonts w:cs="Times New Roman"/>
          <w:szCs w:val="24"/>
        </w:rPr>
        <w:t xml:space="preserve"> </w:t>
      </w:r>
      <w:proofErr w:type="spellStart"/>
      <w:r>
        <w:rPr>
          <w:rFonts w:cs="Times New Roman"/>
          <w:szCs w:val="24"/>
        </w:rPr>
        <w:t>girip</w:t>
      </w:r>
      <w:proofErr w:type="spellEnd"/>
      <w:r>
        <w:rPr>
          <w:rFonts w:cs="Times New Roman"/>
          <w:szCs w:val="24"/>
        </w:rPr>
        <w:t xml:space="preserve"> </w:t>
      </w:r>
      <w:proofErr w:type="spellStart"/>
      <w:r>
        <w:rPr>
          <w:rFonts w:cs="Times New Roman"/>
          <w:szCs w:val="24"/>
        </w:rPr>
        <w:t>doğrulama</w:t>
      </w:r>
      <w:proofErr w:type="spellEnd"/>
      <w:r>
        <w:rPr>
          <w:rFonts w:cs="Times New Roman"/>
          <w:szCs w:val="24"/>
        </w:rPr>
        <w:t xml:space="preserve"> </w:t>
      </w:r>
      <w:proofErr w:type="spellStart"/>
      <w:r>
        <w:rPr>
          <w:rFonts w:cs="Times New Roman"/>
          <w:szCs w:val="24"/>
        </w:rPr>
        <w:t>kodunuda</w:t>
      </w:r>
      <w:proofErr w:type="spellEnd"/>
      <w:r>
        <w:rPr>
          <w:rFonts w:cs="Times New Roman"/>
          <w:szCs w:val="24"/>
        </w:rPr>
        <w:t xml:space="preserve"> </w:t>
      </w:r>
      <w:proofErr w:type="spellStart"/>
      <w:r>
        <w:rPr>
          <w:rFonts w:cs="Times New Roman"/>
          <w:szCs w:val="24"/>
        </w:rPr>
        <w:t>yazdıktan</w:t>
      </w:r>
      <w:proofErr w:type="spellEnd"/>
      <w:r>
        <w:rPr>
          <w:rFonts w:cs="Times New Roman"/>
          <w:szCs w:val="24"/>
        </w:rPr>
        <w:t xml:space="preserve"> </w:t>
      </w:r>
      <w:proofErr w:type="spellStart"/>
      <w:r>
        <w:rPr>
          <w:rFonts w:cs="Times New Roman"/>
          <w:szCs w:val="24"/>
        </w:rPr>
        <w:t>sonra</w:t>
      </w:r>
      <w:proofErr w:type="spellEnd"/>
      <w:r>
        <w:rPr>
          <w:rFonts w:cs="Times New Roman"/>
          <w:szCs w:val="24"/>
        </w:rPr>
        <w:t xml:space="preserve"> </w:t>
      </w:r>
      <w:proofErr w:type="spellStart"/>
      <w:r>
        <w:rPr>
          <w:rFonts w:cs="Times New Roman"/>
          <w:szCs w:val="24"/>
        </w:rPr>
        <w:t>kayıt</w:t>
      </w:r>
      <w:proofErr w:type="spellEnd"/>
      <w:r>
        <w:rPr>
          <w:rFonts w:cs="Times New Roman"/>
          <w:szCs w:val="24"/>
        </w:rPr>
        <w:t xml:space="preserve"> </w:t>
      </w:r>
      <w:proofErr w:type="spellStart"/>
      <w:r>
        <w:rPr>
          <w:rFonts w:cs="Times New Roman"/>
          <w:szCs w:val="24"/>
        </w:rPr>
        <w:t>ol</w:t>
      </w:r>
      <w:proofErr w:type="spellEnd"/>
      <w:r>
        <w:rPr>
          <w:rFonts w:cs="Times New Roman"/>
          <w:szCs w:val="24"/>
        </w:rPr>
        <w:t xml:space="preserve"> </w:t>
      </w:r>
      <w:proofErr w:type="spellStart"/>
      <w:r>
        <w:rPr>
          <w:rFonts w:cs="Times New Roman"/>
          <w:szCs w:val="24"/>
        </w:rPr>
        <w:t>butonuna</w:t>
      </w:r>
      <w:proofErr w:type="spellEnd"/>
      <w:r>
        <w:rPr>
          <w:rFonts w:cs="Times New Roman"/>
          <w:szCs w:val="24"/>
        </w:rPr>
        <w:t xml:space="preserve"> </w:t>
      </w:r>
      <w:proofErr w:type="spellStart"/>
      <w:r>
        <w:rPr>
          <w:rFonts w:cs="Times New Roman"/>
          <w:szCs w:val="24"/>
        </w:rPr>
        <w:t>basarak</w:t>
      </w:r>
      <w:proofErr w:type="spellEnd"/>
      <w:r>
        <w:rPr>
          <w:rFonts w:cs="Times New Roman"/>
          <w:szCs w:val="24"/>
        </w:rPr>
        <w:t xml:space="preserve"> </w:t>
      </w:r>
      <w:proofErr w:type="spellStart"/>
      <w:r>
        <w:rPr>
          <w:rFonts w:cs="Times New Roman"/>
          <w:szCs w:val="24"/>
        </w:rPr>
        <w:t>kaydını</w:t>
      </w:r>
      <w:proofErr w:type="spellEnd"/>
      <w:r>
        <w:rPr>
          <w:rFonts w:cs="Times New Roman"/>
          <w:szCs w:val="24"/>
        </w:rPr>
        <w:t xml:space="preserve"> </w:t>
      </w:r>
      <w:proofErr w:type="spellStart"/>
      <w:r>
        <w:rPr>
          <w:rFonts w:cs="Times New Roman"/>
          <w:szCs w:val="24"/>
        </w:rPr>
        <w:t>tamamlar</w:t>
      </w:r>
      <w:proofErr w:type="spellEnd"/>
      <w:r>
        <w:rPr>
          <w:rFonts w:cs="Times New Roman"/>
          <w:szCs w:val="24"/>
        </w:rPr>
        <w:t xml:space="preserve"> </w:t>
      </w:r>
      <w:proofErr w:type="spellStart"/>
      <w:r>
        <w:rPr>
          <w:rFonts w:cs="Times New Roman"/>
          <w:szCs w:val="24"/>
        </w:rPr>
        <w:t>ve</w:t>
      </w:r>
      <w:proofErr w:type="spellEnd"/>
      <w:r>
        <w:rPr>
          <w:rFonts w:cs="Times New Roman"/>
          <w:szCs w:val="24"/>
        </w:rPr>
        <w:t xml:space="preserve"> </w:t>
      </w:r>
      <w:proofErr w:type="spellStart"/>
      <w:r>
        <w:rPr>
          <w:rFonts w:cs="Times New Roman"/>
          <w:szCs w:val="24"/>
        </w:rPr>
        <w:t>giriş</w:t>
      </w:r>
      <w:proofErr w:type="spellEnd"/>
      <w:r>
        <w:rPr>
          <w:rFonts w:cs="Times New Roman"/>
          <w:szCs w:val="24"/>
        </w:rPr>
        <w:t xml:space="preserve"> </w:t>
      </w:r>
      <w:proofErr w:type="spellStart"/>
      <w:r>
        <w:rPr>
          <w:rFonts w:cs="Times New Roman"/>
          <w:szCs w:val="24"/>
        </w:rPr>
        <w:t>yapmak</w:t>
      </w:r>
      <w:proofErr w:type="spellEnd"/>
      <w:r>
        <w:rPr>
          <w:rFonts w:cs="Times New Roman"/>
          <w:szCs w:val="24"/>
        </w:rPr>
        <w:t xml:space="preserve"> </w:t>
      </w:r>
      <w:proofErr w:type="spellStart"/>
      <w:r>
        <w:rPr>
          <w:rFonts w:cs="Times New Roman"/>
          <w:szCs w:val="24"/>
        </w:rPr>
        <w:t>için</w:t>
      </w:r>
      <w:proofErr w:type="spellEnd"/>
      <w:r>
        <w:rPr>
          <w:rFonts w:cs="Times New Roman"/>
          <w:szCs w:val="24"/>
        </w:rPr>
        <w:t xml:space="preserve"> </w:t>
      </w:r>
      <w:proofErr w:type="spellStart"/>
      <w:r>
        <w:rPr>
          <w:rFonts w:cs="Times New Roman"/>
          <w:szCs w:val="24"/>
        </w:rPr>
        <w:t>tekrar</w:t>
      </w:r>
      <w:proofErr w:type="spellEnd"/>
      <w:r>
        <w:rPr>
          <w:rFonts w:cs="Times New Roman"/>
          <w:szCs w:val="24"/>
        </w:rPr>
        <w:t xml:space="preserve"> </w:t>
      </w:r>
      <w:proofErr w:type="spellStart"/>
      <w:r>
        <w:rPr>
          <w:rFonts w:cs="Times New Roman"/>
          <w:szCs w:val="24"/>
        </w:rPr>
        <w:t>giriş</w:t>
      </w:r>
      <w:proofErr w:type="spellEnd"/>
      <w:r>
        <w:rPr>
          <w:rFonts w:cs="Times New Roman"/>
          <w:szCs w:val="24"/>
        </w:rPr>
        <w:t xml:space="preserve"> </w:t>
      </w:r>
      <w:proofErr w:type="spellStart"/>
      <w:r>
        <w:rPr>
          <w:rFonts w:cs="Times New Roman"/>
          <w:szCs w:val="24"/>
        </w:rPr>
        <w:t>ekranına</w:t>
      </w:r>
      <w:proofErr w:type="spellEnd"/>
      <w:r>
        <w:rPr>
          <w:rFonts w:cs="Times New Roman"/>
          <w:szCs w:val="24"/>
        </w:rPr>
        <w:t xml:space="preserve"> </w:t>
      </w:r>
      <w:proofErr w:type="spellStart"/>
      <w:r>
        <w:rPr>
          <w:rFonts w:cs="Times New Roman"/>
          <w:szCs w:val="24"/>
        </w:rPr>
        <w:t>yönlendirilir</w:t>
      </w:r>
      <w:proofErr w:type="spellEnd"/>
      <w:r>
        <w:rPr>
          <w:rFonts w:cs="Times New Roman"/>
          <w:szCs w:val="24"/>
        </w:rPr>
        <w:t>.</w:t>
      </w:r>
    </w:p>
    <w:p w14:paraId="0C101A04" w14:textId="77777777" w:rsidR="000249D7" w:rsidRDefault="00000000">
      <w:pPr>
        <w:rPr>
          <w:rFonts w:cs="Times New Roman"/>
          <w:szCs w:val="24"/>
        </w:rPr>
      </w:pPr>
      <w:r>
        <w:rPr>
          <w:noProof/>
        </w:rPr>
        <w:drawing>
          <wp:inline distT="0" distB="0" distL="0" distR="0" wp14:anchorId="482FC986" wp14:editId="6C52F6D0">
            <wp:extent cx="5143500" cy="5334000"/>
            <wp:effectExtent l="0" t="0" r="0" b="0"/>
            <wp:docPr id="129973101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31019" name="Resim 1" descr="metin, ekran görüntüsü, yazı tipi, sayı, numara içeren bir resim&#10;&#10;Açıklama otomatik olarak oluşturuldu"/>
                    <pic:cNvPicPr>
                      <a:picLocks noChangeAspect="1"/>
                    </pic:cNvPicPr>
                  </pic:nvPicPr>
                  <pic:blipFill>
                    <a:blip r:embed="rId21"/>
                    <a:stretch>
                      <a:fillRect/>
                    </a:stretch>
                  </pic:blipFill>
                  <pic:spPr>
                    <a:xfrm>
                      <a:off x="0" y="0"/>
                      <a:ext cx="5143500" cy="5334000"/>
                    </a:xfrm>
                    <a:prstGeom prst="rect">
                      <a:avLst/>
                    </a:prstGeom>
                  </pic:spPr>
                </pic:pic>
              </a:graphicData>
            </a:graphic>
          </wp:inline>
        </w:drawing>
      </w:r>
    </w:p>
    <w:p w14:paraId="60C2B7CF" w14:textId="77777777" w:rsidR="000249D7" w:rsidRDefault="000249D7">
      <w:pPr>
        <w:rPr>
          <w:rFonts w:cs="Times New Roman"/>
          <w:szCs w:val="24"/>
        </w:rPr>
      </w:pPr>
    </w:p>
    <w:p w14:paraId="29126E6C" w14:textId="77777777" w:rsidR="000249D7" w:rsidRDefault="000249D7">
      <w:pPr>
        <w:rPr>
          <w:rFonts w:cs="Times New Roman"/>
          <w:szCs w:val="24"/>
        </w:rPr>
      </w:pPr>
    </w:p>
    <w:p w14:paraId="4322E021" w14:textId="77777777" w:rsidR="000249D7" w:rsidRDefault="000249D7">
      <w:pPr>
        <w:rPr>
          <w:rFonts w:cs="Times New Roman"/>
          <w:szCs w:val="24"/>
        </w:rPr>
      </w:pPr>
    </w:p>
    <w:p w14:paraId="2BFD22FD" w14:textId="77777777" w:rsidR="000249D7" w:rsidRDefault="000249D7">
      <w:pPr>
        <w:rPr>
          <w:rFonts w:cs="Times New Roman"/>
          <w:szCs w:val="24"/>
        </w:rPr>
      </w:pPr>
    </w:p>
    <w:p w14:paraId="293404F3" w14:textId="77777777" w:rsidR="000249D7" w:rsidRDefault="00000000">
      <w:pPr>
        <w:pStyle w:val="Balk2"/>
      </w:pPr>
      <w:proofErr w:type="spellStart"/>
      <w:r>
        <w:lastRenderedPageBreak/>
        <w:t>Kullanıcı</w:t>
      </w:r>
      <w:proofErr w:type="spellEnd"/>
      <w:r>
        <w:t xml:space="preserve"> </w:t>
      </w:r>
      <w:proofErr w:type="spellStart"/>
      <w:r>
        <w:t>Ekranı</w:t>
      </w:r>
      <w:proofErr w:type="spellEnd"/>
      <w:r>
        <w:t>:</w:t>
      </w:r>
    </w:p>
    <w:p w14:paraId="4BAEAB3A" w14:textId="77777777" w:rsidR="000249D7" w:rsidRDefault="00000000">
      <w:proofErr w:type="spellStart"/>
      <w:r>
        <w:t>Kullanıcı</w:t>
      </w:r>
      <w:proofErr w:type="spellEnd"/>
      <w:r>
        <w:t xml:space="preserve"> </w:t>
      </w:r>
      <w:proofErr w:type="spellStart"/>
      <w:r>
        <w:t>bu</w:t>
      </w:r>
      <w:proofErr w:type="spellEnd"/>
      <w:r>
        <w:t xml:space="preserve"> </w:t>
      </w:r>
      <w:proofErr w:type="spellStart"/>
      <w:r>
        <w:t>ekranda</w:t>
      </w:r>
      <w:proofErr w:type="spellEnd"/>
      <w:r>
        <w:t xml:space="preserve"> </w:t>
      </w:r>
      <w:proofErr w:type="spellStart"/>
      <w:r>
        <w:t>kendi</w:t>
      </w:r>
      <w:proofErr w:type="spellEnd"/>
      <w:r>
        <w:t xml:space="preserve"> </w:t>
      </w:r>
      <w:proofErr w:type="spellStart"/>
      <w:r>
        <w:t>işlemlerini</w:t>
      </w:r>
      <w:proofErr w:type="spellEnd"/>
      <w:r>
        <w:t xml:space="preserve"> </w:t>
      </w:r>
      <w:proofErr w:type="spellStart"/>
      <w:r>
        <w:t>yapabilir</w:t>
      </w:r>
      <w:proofErr w:type="spellEnd"/>
      <w:r>
        <w:t xml:space="preserve">. </w:t>
      </w:r>
      <w:proofErr w:type="spellStart"/>
      <w:r>
        <w:t>Soldaki</w:t>
      </w:r>
      <w:proofErr w:type="spellEnd"/>
      <w:r>
        <w:t xml:space="preserve"> </w:t>
      </w:r>
      <w:proofErr w:type="spellStart"/>
      <w:r>
        <w:t>menüden</w:t>
      </w:r>
      <w:proofErr w:type="spellEnd"/>
      <w:r>
        <w:t xml:space="preserve"> </w:t>
      </w:r>
      <w:proofErr w:type="spellStart"/>
      <w:r>
        <w:t>yapmak</w:t>
      </w:r>
      <w:proofErr w:type="spellEnd"/>
      <w:r>
        <w:t xml:space="preserve"> </w:t>
      </w:r>
      <w:proofErr w:type="spellStart"/>
      <w:r>
        <w:t>istediği</w:t>
      </w:r>
      <w:proofErr w:type="spellEnd"/>
      <w:r>
        <w:t xml:space="preserve"> </w:t>
      </w:r>
      <w:proofErr w:type="spellStart"/>
      <w:r>
        <w:t>işlemi</w:t>
      </w:r>
      <w:proofErr w:type="spellEnd"/>
      <w:r>
        <w:t xml:space="preserve"> </w:t>
      </w:r>
      <w:proofErr w:type="spellStart"/>
      <w:r>
        <w:t>seçerek</w:t>
      </w:r>
      <w:proofErr w:type="spellEnd"/>
      <w:r>
        <w:t xml:space="preserve"> o </w:t>
      </w:r>
      <w:proofErr w:type="spellStart"/>
      <w:r>
        <w:t>işlemle</w:t>
      </w:r>
      <w:proofErr w:type="spellEnd"/>
      <w:r>
        <w:t xml:space="preserve"> </w:t>
      </w:r>
      <w:proofErr w:type="spellStart"/>
      <w:r>
        <w:t>ilgili</w:t>
      </w:r>
      <w:proofErr w:type="spellEnd"/>
      <w:r>
        <w:t xml:space="preserve"> </w:t>
      </w:r>
      <w:proofErr w:type="spellStart"/>
      <w:r>
        <w:t>sayfayı</w:t>
      </w:r>
      <w:proofErr w:type="spellEnd"/>
      <w:r>
        <w:t xml:space="preserve"> </w:t>
      </w:r>
      <w:proofErr w:type="spellStart"/>
      <w:r>
        <w:t>görüntüleyebilir</w:t>
      </w:r>
      <w:proofErr w:type="spellEnd"/>
      <w:r>
        <w:t>.</w:t>
      </w:r>
    </w:p>
    <w:p w14:paraId="06EBBED1" w14:textId="5615F798" w:rsidR="000249D7" w:rsidRDefault="00930AEF">
      <w:r>
        <w:rPr>
          <w:noProof/>
        </w:rPr>
        <w:drawing>
          <wp:inline distT="0" distB="0" distL="0" distR="0" wp14:anchorId="23C87576" wp14:editId="02B55D8B">
            <wp:extent cx="5486400" cy="3014980"/>
            <wp:effectExtent l="0" t="0" r="0" b="0"/>
            <wp:docPr id="6668833" name="Resim 1" descr="metin, insan yüzü, kadı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33" name="Resim 1" descr="metin, insan yüzü, kadın, ekran görüntüsü içeren bir resim&#10;&#10;Açıklama otomatik olarak oluşturuldu"/>
                    <pic:cNvPicPr/>
                  </pic:nvPicPr>
                  <pic:blipFill>
                    <a:blip r:embed="rId22"/>
                    <a:stretch>
                      <a:fillRect/>
                    </a:stretch>
                  </pic:blipFill>
                  <pic:spPr>
                    <a:xfrm>
                      <a:off x="0" y="0"/>
                      <a:ext cx="5486400" cy="3014980"/>
                    </a:xfrm>
                    <a:prstGeom prst="rect">
                      <a:avLst/>
                    </a:prstGeom>
                  </pic:spPr>
                </pic:pic>
              </a:graphicData>
            </a:graphic>
          </wp:inline>
        </w:drawing>
      </w:r>
    </w:p>
    <w:p w14:paraId="1D041D3D" w14:textId="77777777" w:rsidR="000249D7" w:rsidRDefault="00000000">
      <w:pPr>
        <w:pStyle w:val="Balk3"/>
      </w:pPr>
      <w:proofErr w:type="spellStart"/>
      <w:r>
        <w:t>Randevu</w:t>
      </w:r>
      <w:proofErr w:type="spellEnd"/>
      <w:r>
        <w:t xml:space="preserve"> </w:t>
      </w:r>
      <w:proofErr w:type="spellStart"/>
      <w:r>
        <w:t>Oluştur</w:t>
      </w:r>
      <w:proofErr w:type="spellEnd"/>
      <w:r>
        <w:t>:</w:t>
      </w:r>
    </w:p>
    <w:p w14:paraId="41E2614F" w14:textId="77777777" w:rsidR="000249D7" w:rsidRDefault="00000000">
      <w:proofErr w:type="spellStart"/>
      <w:r>
        <w:t>Kullanıcı</w:t>
      </w:r>
      <w:proofErr w:type="spellEnd"/>
      <w:r>
        <w:t xml:space="preserve"> </w:t>
      </w:r>
      <w:proofErr w:type="spellStart"/>
      <w:r>
        <w:t>ekranındaki</w:t>
      </w:r>
      <w:proofErr w:type="spellEnd"/>
      <w:r>
        <w:t xml:space="preserve"> </w:t>
      </w:r>
      <w:proofErr w:type="spellStart"/>
      <w:r>
        <w:t>bir</w:t>
      </w:r>
      <w:proofErr w:type="spellEnd"/>
      <w:r>
        <w:t xml:space="preserve"> </w:t>
      </w:r>
      <w:proofErr w:type="spellStart"/>
      <w:r>
        <w:t>menüdür</w:t>
      </w:r>
      <w:proofErr w:type="spellEnd"/>
      <w:r>
        <w:t xml:space="preserve">. </w:t>
      </w:r>
      <w:proofErr w:type="spellStart"/>
      <w:r>
        <w:t>Buraya</w:t>
      </w:r>
      <w:proofErr w:type="spellEnd"/>
      <w:r>
        <w:t xml:space="preserve"> </w:t>
      </w:r>
      <w:proofErr w:type="spellStart"/>
      <w:r>
        <w:t>tıkladığında</w:t>
      </w:r>
      <w:proofErr w:type="spellEnd"/>
      <w:r>
        <w:t xml:space="preserve"> </w:t>
      </w:r>
      <w:proofErr w:type="spellStart"/>
      <w:r>
        <w:t>ekrana</w:t>
      </w:r>
      <w:proofErr w:type="spellEnd"/>
      <w:r>
        <w:t xml:space="preserve"> </w:t>
      </w:r>
      <w:proofErr w:type="spellStart"/>
      <w:r>
        <w:t>müşterinin</w:t>
      </w:r>
      <w:proofErr w:type="spellEnd"/>
      <w:r>
        <w:t xml:space="preserve"> </w:t>
      </w:r>
      <w:proofErr w:type="spellStart"/>
      <w:r>
        <w:t>randevu</w:t>
      </w:r>
      <w:proofErr w:type="spellEnd"/>
      <w:r>
        <w:t xml:space="preserve"> </w:t>
      </w:r>
      <w:proofErr w:type="spellStart"/>
      <w:r>
        <w:t>oluşturması</w:t>
      </w:r>
      <w:proofErr w:type="spellEnd"/>
      <w:r>
        <w:t xml:space="preserve"> </w:t>
      </w:r>
      <w:proofErr w:type="spellStart"/>
      <w:r>
        <w:t>için</w:t>
      </w:r>
      <w:proofErr w:type="spellEnd"/>
      <w:r>
        <w:t xml:space="preserve"> </w:t>
      </w:r>
      <w:proofErr w:type="spellStart"/>
      <w:r>
        <w:t>bir</w:t>
      </w:r>
      <w:proofErr w:type="spellEnd"/>
      <w:r>
        <w:t xml:space="preserve"> </w:t>
      </w:r>
      <w:proofErr w:type="spellStart"/>
      <w:r>
        <w:t>ekran</w:t>
      </w:r>
      <w:proofErr w:type="spellEnd"/>
      <w:r>
        <w:t xml:space="preserve"> </w:t>
      </w:r>
      <w:proofErr w:type="spellStart"/>
      <w:r>
        <w:t>açılır</w:t>
      </w:r>
      <w:proofErr w:type="spellEnd"/>
      <w:r>
        <w:t xml:space="preserve">. </w:t>
      </w:r>
      <w:proofErr w:type="spellStart"/>
      <w:r>
        <w:t>Müşteri</w:t>
      </w:r>
      <w:proofErr w:type="spellEnd"/>
      <w:r>
        <w:t xml:space="preserve"> </w:t>
      </w:r>
      <w:proofErr w:type="spellStart"/>
      <w:r>
        <w:t>kendine</w:t>
      </w:r>
      <w:proofErr w:type="spellEnd"/>
      <w:r>
        <w:t xml:space="preserve"> </w:t>
      </w:r>
      <w:proofErr w:type="spellStart"/>
      <w:r>
        <w:t>uygun</w:t>
      </w:r>
      <w:proofErr w:type="spellEnd"/>
      <w:r>
        <w:t xml:space="preserve"> </w:t>
      </w:r>
      <w:proofErr w:type="spellStart"/>
      <w:r>
        <w:t>randevuyu</w:t>
      </w:r>
      <w:proofErr w:type="spellEnd"/>
      <w:r>
        <w:t xml:space="preserve"> </w:t>
      </w:r>
      <w:proofErr w:type="spellStart"/>
      <w:r>
        <w:t>bulur</w:t>
      </w:r>
      <w:proofErr w:type="spellEnd"/>
      <w:r>
        <w:t xml:space="preserve"> </w:t>
      </w:r>
      <w:proofErr w:type="spellStart"/>
      <w:r>
        <w:t>ve</w:t>
      </w:r>
      <w:proofErr w:type="spellEnd"/>
      <w:r>
        <w:t xml:space="preserve"> </w:t>
      </w:r>
      <w:proofErr w:type="spellStart"/>
      <w:r>
        <w:t>buradan</w:t>
      </w:r>
      <w:proofErr w:type="spellEnd"/>
      <w:r>
        <w:t xml:space="preserve"> </w:t>
      </w:r>
      <w:proofErr w:type="spellStart"/>
      <w:r>
        <w:t>randevusunu</w:t>
      </w:r>
      <w:proofErr w:type="spellEnd"/>
      <w:r>
        <w:t xml:space="preserve"> </w:t>
      </w:r>
      <w:proofErr w:type="spellStart"/>
      <w:r>
        <w:t>oluşturabilir</w:t>
      </w:r>
      <w:proofErr w:type="spellEnd"/>
      <w:r>
        <w:t>.</w:t>
      </w:r>
    </w:p>
    <w:p w14:paraId="24BBFDBA" w14:textId="22D92C4C" w:rsidR="000249D7" w:rsidRDefault="002D4A3B">
      <w:r>
        <w:rPr>
          <w:noProof/>
        </w:rPr>
        <w:drawing>
          <wp:inline distT="0" distB="0" distL="0" distR="0" wp14:anchorId="008528BE" wp14:editId="60706C96">
            <wp:extent cx="5486400" cy="2948305"/>
            <wp:effectExtent l="0" t="0" r="0" b="4445"/>
            <wp:docPr id="1889530464"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0464" name="Resim 1" descr="metin, ekran görüntüsü, yazılım, bilgisayar simgesi içeren bir resim&#10;&#10;Açıklama otomatik olarak oluşturuldu"/>
                    <pic:cNvPicPr/>
                  </pic:nvPicPr>
                  <pic:blipFill>
                    <a:blip r:embed="rId23"/>
                    <a:stretch>
                      <a:fillRect/>
                    </a:stretch>
                  </pic:blipFill>
                  <pic:spPr>
                    <a:xfrm>
                      <a:off x="0" y="0"/>
                      <a:ext cx="5486400" cy="2948305"/>
                    </a:xfrm>
                    <a:prstGeom prst="rect">
                      <a:avLst/>
                    </a:prstGeom>
                  </pic:spPr>
                </pic:pic>
              </a:graphicData>
            </a:graphic>
          </wp:inline>
        </w:drawing>
      </w:r>
    </w:p>
    <w:p w14:paraId="5B017CDE" w14:textId="77777777" w:rsidR="000249D7" w:rsidRDefault="00000000">
      <w:pPr>
        <w:pStyle w:val="Balk3"/>
      </w:pPr>
      <w:proofErr w:type="spellStart"/>
      <w:r>
        <w:lastRenderedPageBreak/>
        <w:t>Randevularım</w:t>
      </w:r>
      <w:proofErr w:type="spellEnd"/>
      <w:r>
        <w:t>:</w:t>
      </w:r>
    </w:p>
    <w:p w14:paraId="6320489B" w14:textId="77777777" w:rsidR="000249D7" w:rsidRDefault="00000000">
      <w:proofErr w:type="spellStart"/>
      <w:r>
        <w:t>Burada</w:t>
      </w:r>
      <w:proofErr w:type="spellEnd"/>
      <w:r>
        <w:t xml:space="preserve"> </w:t>
      </w:r>
      <w:proofErr w:type="spellStart"/>
      <w:r>
        <w:t>kullanıcı</w:t>
      </w:r>
      <w:proofErr w:type="spellEnd"/>
      <w:r>
        <w:t xml:space="preserve"> </w:t>
      </w:r>
      <w:proofErr w:type="spellStart"/>
      <w:r>
        <w:t>almış</w:t>
      </w:r>
      <w:proofErr w:type="spellEnd"/>
      <w:r>
        <w:t xml:space="preserve"> </w:t>
      </w:r>
      <w:proofErr w:type="spellStart"/>
      <w:r>
        <w:t>olduğu</w:t>
      </w:r>
      <w:proofErr w:type="spellEnd"/>
      <w:r>
        <w:t xml:space="preserve"> </w:t>
      </w:r>
      <w:proofErr w:type="spellStart"/>
      <w:r>
        <w:t>randevuları</w:t>
      </w:r>
      <w:proofErr w:type="spellEnd"/>
      <w:r>
        <w:t xml:space="preserve"> </w:t>
      </w:r>
      <w:proofErr w:type="spellStart"/>
      <w:r>
        <w:t>görebilir</w:t>
      </w:r>
      <w:proofErr w:type="spellEnd"/>
      <w:r>
        <w:t xml:space="preserve"> </w:t>
      </w:r>
      <w:proofErr w:type="spellStart"/>
      <w:r>
        <w:t>ve</w:t>
      </w:r>
      <w:proofErr w:type="spellEnd"/>
      <w:r>
        <w:t xml:space="preserve"> </w:t>
      </w:r>
      <w:proofErr w:type="spellStart"/>
      <w:r>
        <w:t>isterse</w:t>
      </w:r>
      <w:proofErr w:type="spellEnd"/>
      <w:r>
        <w:t xml:space="preserve"> </w:t>
      </w:r>
      <w:proofErr w:type="spellStart"/>
      <w:r>
        <w:t>iptal</w:t>
      </w:r>
      <w:proofErr w:type="spellEnd"/>
      <w:r>
        <w:t xml:space="preserve"> </w:t>
      </w:r>
      <w:proofErr w:type="spellStart"/>
      <w:r>
        <w:t>edebilir</w:t>
      </w:r>
      <w:proofErr w:type="spellEnd"/>
      <w:r>
        <w:t>.</w:t>
      </w:r>
    </w:p>
    <w:p w14:paraId="688E5B17" w14:textId="43EF616C" w:rsidR="000249D7" w:rsidRDefault="00B336B7">
      <w:r>
        <w:rPr>
          <w:noProof/>
        </w:rPr>
        <w:drawing>
          <wp:inline distT="0" distB="0" distL="0" distR="0" wp14:anchorId="51794A7E" wp14:editId="3F29CB41">
            <wp:extent cx="5486400" cy="3089275"/>
            <wp:effectExtent l="0" t="0" r="0" b="0"/>
            <wp:docPr id="380579147"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79147" name="Resim 1" descr="metin, ekran görüntüsü, yazılım, bilgisayar simgesi içeren bir resim&#10;&#10;Açıklama otomatik olarak oluşturuldu"/>
                    <pic:cNvPicPr/>
                  </pic:nvPicPr>
                  <pic:blipFill>
                    <a:blip r:embed="rId24"/>
                    <a:stretch>
                      <a:fillRect/>
                    </a:stretch>
                  </pic:blipFill>
                  <pic:spPr>
                    <a:xfrm>
                      <a:off x="0" y="0"/>
                      <a:ext cx="5486400" cy="3089275"/>
                    </a:xfrm>
                    <a:prstGeom prst="rect">
                      <a:avLst/>
                    </a:prstGeom>
                  </pic:spPr>
                </pic:pic>
              </a:graphicData>
            </a:graphic>
          </wp:inline>
        </w:drawing>
      </w:r>
    </w:p>
    <w:p w14:paraId="38497A11" w14:textId="77777777" w:rsidR="000249D7" w:rsidRDefault="00000000">
      <w:pPr>
        <w:pStyle w:val="Balk3"/>
      </w:pPr>
      <w:proofErr w:type="spellStart"/>
      <w:r>
        <w:t>Bilgilerimi</w:t>
      </w:r>
      <w:proofErr w:type="spellEnd"/>
      <w:r>
        <w:t xml:space="preserve"> </w:t>
      </w:r>
      <w:proofErr w:type="spellStart"/>
      <w:r>
        <w:t>Düzenle</w:t>
      </w:r>
      <w:proofErr w:type="spellEnd"/>
      <w:r>
        <w:t>:</w:t>
      </w:r>
    </w:p>
    <w:p w14:paraId="75DCA98D" w14:textId="77777777" w:rsidR="000249D7" w:rsidRDefault="00000000">
      <w:proofErr w:type="spellStart"/>
      <w:r>
        <w:t>Burada</w:t>
      </w:r>
      <w:proofErr w:type="spellEnd"/>
      <w:r>
        <w:t xml:space="preserve"> </w:t>
      </w:r>
      <w:proofErr w:type="spellStart"/>
      <w:r>
        <w:t>giriş</w:t>
      </w:r>
      <w:proofErr w:type="spellEnd"/>
      <w:r>
        <w:t xml:space="preserve"> </w:t>
      </w:r>
      <w:proofErr w:type="spellStart"/>
      <w:r>
        <w:t>yapmış</w:t>
      </w:r>
      <w:proofErr w:type="spellEnd"/>
      <w:r>
        <w:t xml:space="preserve"> </w:t>
      </w:r>
      <w:proofErr w:type="spellStart"/>
      <w:r>
        <w:t>kullanıcı</w:t>
      </w:r>
      <w:proofErr w:type="spellEnd"/>
      <w:r>
        <w:t xml:space="preserve"> </w:t>
      </w:r>
      <w:proofErr w:type="spellStart"/>
      <w:r>
        <w:t>kişisel</w:t>
      </w:r>
      <w:proofErr w:type="spellEnd"/>
      <w:r>
        <w:t xml:space="preserve"> </w:t>
      </w:r>
      <w:proofErr w:type="spellStart"/>
      <w:r>
        <w:t>bilgilerini</w:t>
      </w:r>
      <w:proofErr w:type="spellEnd"/>
      <w:r>
        <w:t xml:space="preserve"> </w:t>
      </w:r>
      <w:proofErr w:type="spellStart"/>
      <w:r>
        <w:t>değiştirebilir</w:t>
      </w:r>
      <w:proofErr w:type="spellEnd"/>
      <w:r>
        <w:t>.</w:t>
      </w:r>
    </w:p>
    <w:p w14:paraId="2D617C16" w14:textId="6D0B8C68" w:rsidR="000249D7" w:rsidRDefault="005A7678">
      <w:r>
        <w:rPr>
          <w:noProof/>
        </w:rPr>
        <w:drawing>
          <wp:inline distT="0" distB="0" distL="0" distR="0" wp14:anchorId="6F166BD6" wp14:editId="46B4C7CD">
            <wp:extent cx="5486400" cy="3002280"/>
            <wp:effectExtent l="0" t="0" r="0" b="7620"/>
            <wp:docPr id="167028788" name="Resim 1"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8788" name="Resim 1" descr="metin, ekran görüntüsü, yazılım, multimedya içeren bir resim&#10;&#10;Açıklama otomatik olarak oluşturuldu"/>
                    <pic:cNvPicPr/>
                  </pic:nvPicPr>
                  <pic:blipFill>
                    <a:blip r:embed="rId25"/>
                    <a:stretch>
                      <a:fillRect/>
                    </a:stretch>
                  </pic:blipFill>
                  <pic:spPr>
                    <a:xfrm>
                      <a:off x="0" y="0"/>
                      <a:ext cx="5486400" cy="3002280"/>
                    </a:xfrm>
                    <a:prstGeom prst="rect">
                      <a:avLst/>
                    </a:prstGeom>
                  </pic:spPr>
                </pic:pic>
              </a:graphicData>
            </a:graphic>
          </wp:inline>
        </w:drawing>
      </w:r>
    </w:p>
    <w:p w14:paraId="0FE22732" w14:textId="77777777" w:rsidR="000249D7" w:rsidRDefault="00000000">
      <w:pPr>
        <w:pStyle w:val="Balk3"/>
      </w:pPr>
      <w:proofErr w:type="spellStart"/>
      <w:r>
        <w:lastRenderedPageBreak/>
        <w:t>Hakkımızda</w:t>
      </w:r>
      <w:proofErr w:type="spellEnd"/>
      <w:r>
        <w:t>:</w:t>
      </w:r>
    </w:p>
    <w:p w14:paraId="72065C6A" w14:textId="1150F2D4" w:rsidR="000249D7" w:rsidRDefault="00000000">
      <w:proofErr w:type="spellStart"/>
      <w:r>
        <w:t>Burada</w:t>
      </w:r>
      <w:proofErr w:type="spellEnd"/>
      <w:r>
        <w:t xml:space="preserve"> </w:t>
      </w:r>
      <w:proofErr w:type="spellStart"/>
      <w:r>
        <w:t>kurum</w:t>
      </w:r>
      <w:proofErr w:type="spellEnd"/>
      <w:r>
        <w:t xml:space="preserve"> </w:t>
      </w:r>
      <w:proofErr w:type="spellStart"/>
      <w:r>
        <w:t>hakkında</w:t>
      </w:r>
      <w:proofErr w:type="spellEnd"/>
      <w:r>
        <w:t xml:space="preserve"> </w:t>
      </w:r>
      <w:proofErr w:type="spellStart"/>
      <w:r>
        <w:t>bilgilere</w:t>
      </w:r>
      <w:proofErr w:type="spellEnd"/>
      <w:r>
        <w:t xml:space="preserve"> </w:t>
      </w:r>
      <w:proofErr w:type="spellStart"/>
      <w:r>
        <w:t>ulaşabilirsiniz</w:t>
      </w:r>
      <w:proofErr w:type="spellEnd"/>
      <w:r>
        <w:t xml:space="preserve">. </w:t>
      </w:r>
      <w:proofErr w:type="spellStart"/>
      <w:r>
        <w:t>Hizmet</w:t>
      </w:r>
      <w:proofErr w:type="spellEnd"/>
      <w:r>
        <w:t xml:space="preserve"> </w:t>
      </w:r>
      <w:proofErr w:type="spellStart"/>
      <w:r>
        <w:t>detayları</w:t>
      </w:r>
      <w:proofErr w:type="spellEnd"/>
      <w:r>
        <w:t xml:space="preserve"> </w:t>
      </w:r>
      <w:proofErr w:type="spellStart"/>
      <w:r>
        <w:t>ve</w:t>
      </w:r>
      <w:proofErr w:type="spellEnd"/>
      <w:r>
        <w:t xml:space="preserve"> </w:t>
      </w:r>
      <w:proofErr w:type="spellStart"/>
      <w:r>
        <w:t>kurumumuz</w:t>
      </w:r>
      <w:proofErr w:type="spellEnd"/>
      <w:r>
        <w:t xml:space="preserve"> </w:t>
      </w:r>
      <w:proofErr w:type="spellStart"/>
      <w:r>
        <w:t>hakkında</w:t>
      </w:r>
      <w:proofErr w:type="spellEnd"/>
      <w:r>
        <w:t xml:space="preserve"> </w:t>
      </w:r>
      <w:proofErr w:type="spellStart"/>
      <w:r>
        <w:t>bilgilere</w:t>
      </w:r>
      <w:proofErr w:type="spellEnd"/>
      <w:r>
        <w:t xml:space="preserve"> </w:t>
      </w:r>
      <w:proofErr w:type="spellStart"/>
      <w:r>
        <w:t>ulaşabilirsiniz</w:t>
      </w:r>
      <w:proofErr w:type="spellEnd"/>
      <w:r>
        <w:t>.</w:t>
      </w:r>
      <w:r>
        <w:br/>
      </w:r>
      <w:r w:rsidR="00B336B7">
        <w:rPr>
          <w:noProof/>
        </w:rPr>
        <w:drawing>
          <wp:inline distT="0" distB="0" distL="0" distR="0" wp14:anchorId="6980714A" wp14:editId="309A5C0A">
            <wp:extent cx="5486400" cy="3096895"/>
            <wp:effectExtent l="0" t="0" r="0" b="8255"/>
            <wp:docPr id="2091334285" name="Resim 1"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4285" name="Resim 1" descr="metin, ekran görüntüsü, yazılım, multimedya içeren bir resim&#10;&#10;Açıklama otomatik olarak oluşturuldu"/>
                    <pic:cNvPicPr/>
                  </pic:nvPicPr>
                  <pic:blipFill>
                    <a:blip r:embed="rId26"/>
                    <a:stretch>
                      <a:fillRect/>
                    </a:stretch>
                  </pic:blipFill>
                  <pic:spPr>
                    <a:xfrm>
                      <a:off x="0" y="0"/>
                      <a:ext cx="5486400" cy="3096895"/>
                    </a:xfrm>
                    <a:prstGeom prst="rect">
                      <a:avLst/>
                    </a:prstGeom>
                  </pic:spPr>
                </pic:pic>
              </a:graphicData>
            </a:graphic>
          </wp:inline>
        </w:drawing>
      </w:r>
    </w:p>
    <w:p w14:paraId="791431A3" w14:textId="77777777" w:rsidR="000249D7" w:rsidRDefault="000249D7"/>
    <w:p w14:paraId="2733A7F1" w14:textId="77777777" w:rsidR="00D04657" w:rsidRDefault="00D04657">
      <w:pPr>
        <w:pStyle w:val="Balk2"/>
        <w:sectPr w:rsidR="00D04657">
          <w:pgSz w:w="12240" w:h="15840"/>
          <w:pgMar w:top="1440" w:right="1800" w:bottom="1440" w:left="1800" w:header="720" w:footer="720" w:gutter="0"/>
          <w:pgNumType w:start="0"/>
          <w:cols w:space="720"/>
          <w:titlePg/>
          <w:docGrid w:linePitch="360"/>
        </w:sectPr>
      </w:pPr>
    </w:p>
    <w:p w14:paraId="16C1200C" w14:textId="77777777" w:rsidR="000249D7" w:rsidRDefault="00000000">
      <w:pPr>
        <w:pStyle w:val="Balk2"/>
      </w:pPr>
      <w:proofErr w:type="spellStart"/>
      <w:r>
        <w:lastRenderedPageBreak/>
        <w:t>Personel</w:t>
      </w:r>
      <w:proofErr w:type="spellEnd"/>
      <w:r>
        <w:t xml:space="preserve"> </w:t>
      </w:r>
      <w:proofErr w:type="spellStart"/>
      <w:r>
        <w:t>Ekranı</w:t>
      </w:r>
      <w:proofErr w:type="spellEnd"/>
      <w:r>
        <w:t>:</w:t>
      </w:r>
    </w:p>
    <w:p w14:paraId="09F71A25" w14:textId="3A580DE8" w:rsidR="000249D7" w:rsidRDefault="00000000">
      <w:proofErr w:type="spellStart"/>
      <w:r>
        <w:t>Giriş</w:t>
      </w:r>
      <w:proofErr w:type="spellEnd"/>
      <w:r>
        <w:t xml:space="preserve"> </w:t>
      </w:r>
      <w:proofErr w:type="spellStart"/>
      <w:r>
        <w:t>ekranında</w:t>
      </w:r>
      <w:proofErr w:type="spellEnd"/>
      <w:r>
        <w:t xml:space="preserve"> </w:t>
      </w:r>
      <w:proofErr w:type="spellStart"/>
      <w:r>
        <w:t>eğer</w:t>
      </w:r>
      <w:proofErr w:type="spellEnd"/>
      <w:r>
        <w:t xml:space="preserve"> </w:t>
      </w:r>
      <w:proofErr w:type="spellStart"/>
      <w:r>
        <w:t>girişi</w:t>
      </w:r>
      <w:proofErr w:type="spellEnd"/>
      <w:r>
        <w:t xml:space="preserve"> </w:t>
      </w:r>
      <w:proofErr w:type="spellStart"/>
      <w:r>
        <w:t>yapan</w:t>
      </w:r>
      <w:proofErr w:type="spellEnd"/>
      <w:r>
        <w:t xml:space="preserve"> </w:t>
      </w:r>
      <w:proofErr w:type="spellStart"/>
      <w:r>
        <w:t>kişi</w:t>
      </w:r>
      <w:proofErr w:type="spellEnd"/>
      <w:r>
        <w:t xml:space="preserve"> </w:t>
      </w:r>
      <w:proofErr w:type="spellStart"/>
      <w:r>
        <w:t>bir</w:t>
      </w:r>
      <w:proofErr w:type="spellEnd"/>
      <w:r>
        <w:t xml:space="preserve"> </w:t>
      </w:r>
      <w:proofErr w:type="spellStart"/>
      <w:r>
        <w:t>personelse</w:t>
      </w:r>
      <w:proofErr w:type="spellEnd"/>
      <w:r>
        <w:t xml:space="preserve"> </w:t>
      </w:r>
      <w:proofErr w:type="spellStart"/>
      <w:r>
        <w:t>bu</w:t>
      </w:r>
      <w:proofErr w:type="spellEnd"/>
      <w:r>
        <w:t xml:space="preserve"> </w:t>
      </w:r>
      <w:proofErr w:type="spellStart"/>
      <w:r>
        <w:t>ekran</w:t>
      </w:r>
      <w:proofErr w:type="spellEnd"/>
      <w:r>
        <w:t xml:space="preserve"> </w:t>
      </w:r>
      <w:proofErr w:type="spellStart"/>
      <w:r>
        <w:t>açılır</w:t>
      </w:r>
      <w:proofErr w:type="spellEnd"/>
      <w:r>
        <w:t xml:space="preserve">. </w:t>
      </w:r>
      <w:proofErr w:type="spellStart"/>
      <w:r>
        <w:t>Personel</w:t>
      </w:r>
      <w:proofErr w:type="spellEnd"/>
      <w:r>
        <w:t xml:space="preserve"> </w:t>
      </w:r>
      <w:proofErr w:type="spellStart"/>
      <w:r>
        <w:t>isterse</w:t>
      </w:r>
      <w:proofErr w:type="spellEnd"/>
      <w:r>
        <w:t xml:space="preserve"> sol </w:t>
      </w:r>
      <w:proofErr w:type="spellStart"/>
      <w:r>
        <w:t>alttaki</w:t>
      </w:r>
      <w:proofErr w:type="spellEnd"/>
      <w:r>
        <w:t xml:space="preserve"> </w:t>
      </w:r>
      <w:proofErr w:type="spellStart"/>
      <w:r>
        <w:t>profil</w:t>
      </w:r>
      <w:proofErr w:type="spellEnd"/>
      <w:r>
        <w:t xml:space="preserve"> </w:t>
      </w:r>
      <w:proofErr w:type="spellStart"/>
      <w:r>
        <w:t>değiştirme</w:t>
      </w:r>
      <w:proofErr w:type="spellEnd"/>
      <w:r>
        <w:t xml:space="preserve"> </w:t>
      </w:r>
      <w:proofErr w:type="spellStart"/>
      <w:r>
        <w:t>butonuyla</w:t>
      </w:r>
      <w:proofErr w:type="spellEnd"/>
      <w:r>
        <w:t xml:space="preserve"> </w:t>
      </w:r>
      <w:proofErr w:type="spellStart"/>
      <w:r>
        <w:t>kullanıcı</w:t>
      </w:r>
      <w:proofErr w:type="spellEnd"/>
      <w:r>
        <w:t xml:space="preserve"> </w:t>
      </w:r>
      <w:proofErr w:type="spellStart"/>
      <w:r>
        <w:t>girişi</w:t>
      </w:r>
      <w:proofErr w:type="spellEnd"/>
      <w:r>
        <w:t xml:space="preserve"> </w:t>
      </w:r>
      <w:proofErr w:type="spellStart"/>
      <w:r>
        <w:t>yaparak</w:t>
      </w:r>
      <w:proofErr w:type="spellEnd"/>
      <w:r>
        <w:t xml:space="preserve"> </w:t>
      </w:r>
      <w:proofErr w:type="spellStart"/>
      <w:r>
        <w:t>kullanıcı</w:t>
      </w:r>
      <w:proofErr w:type="spellEnd"/>
      <w:r>
        <w:t xml:space="preserve"> </w:t>
      </w:r>
      <w:proofErr w:type="spellStart"/>
      <w:r>
        <w:t>ekranına</w:t>
      </w:r>
      <w:proofErr w:type="spellEnd"/>
      <w:r>
        <w:t xml:space="preserve"> </w:t>
      </w:r>
      <w:proofErr w:type="spellStart"/>
      <w:r>
        <w:t>erişebilir</w:t>
      </w:r>
      <w:proofErr w:type="spellEnd"/>
      <w:r>
        <w:t xml:space="preserve">. </w:t>
      </w:r>
      <w:proofErr w:type="spellStart"/>
      <w:r>
        <w:t>Personel</w:t>
      </w:r>
      <w:proofErr w:type="spellEnd"/>
      <w:r>
        <w:t xml:space="preserve"> </w:t>
      </w:r>
      <w:proofErr w:type="spellStart"/>
      <w:r>
        <w:t>Ekranıda</w:t>
      </w:r>
      <w:proofErr w:type="spellEnd"/>
      <w:r>
        <w:t xml:space="preserve"> </w:t>
      </w:r>
      <w:proofErr w:type="spellStart"/>
      <w:r>
        <w:t>yine</w:t>
      </w:r>
      <w:proofErr w:type="spellEnd"/>
      <w:r>
        <w:t xml:space="preserve"> </w:t>
      </w:r>
      <w:proofErr w:type="spellStart"/>
      <w:r>
        <w:t>Kullanıcı</w:t>
      </w:r>
      <w:proofErr w:type="spellEnd"/>
      <w:r>
        <w:t xml:space="preserve"> </w:t>
      </w:r>
      <w:proofErr w:type="spellStart"/>
      <w:r>
        <w:t>Ekranına</w:t>
      </w:r>
      <w:proofErr w:type="spellEnd"/>
      <w:r>
        <w:t xml:space="preserve"> </w:t>
      </w:r>
      <w:proofErr w:type="spellStart"/>
      <w:r>
        <w:t>benzer</w:t>
      </w:r>
      <w:proofErr w:type="spellEnd"/>
      <w:r>
        <w:t xml:space="preserve"> </w:t>
      </w:r>
      <w:proofErr w:type="spellStart"/>
      <w:r>
        <w:t>şekildedir</w:t>
      </w:r>
      <w:proofErr w:type="spellEnd"/>
      <w:r>
        <w:t xml:space="preserve">. </w:t>
      </w:r>
      <w:proofErr w:type="spellStart"/>
      <w:r>
        <w:t>Personel</w:t>
      </w:r>
      <w:proofErr w:type="spellEnd"/>
      <w:r>
        <w:t xml:space="preserve"> sol </w:t>
      </w:r>
      <w:proofErr w:type="spellStart"/>
      <w:r>
        <w:t>tarafta</w:t>
      </w:r>
      <w:proofErr w:type="spellEnd"/>
      <w:r>
        <w:t xml:space="preserve"> </w:t>
      </w:r>
      <w:proofErr w:type="spellStart"/>
      <w:r>
        <w:t>yapmak</w:t>
      </w:r>
      <w:proofErr w:type="spellEnd"/>
      <w:r>
        <w:t xml:space="preserve"> </w:t>
      </w:r>
      <w:proofErr w:type="spellStart"/>
      <w:r>
        <w:t>istediği</w:t>
      </w:r>
      <w:proofErr w:type="spellEnd"/>
      <w:r>
        <w:t xml:space="preserve"> </w:t>
      </w:r>
      <w:proofErr w:type="spellStart"/>
      <w:r>
        <w:t>işlemlerle</w:t>
      </w:r>
      <w:proofErr w:type="spellEnd"/>
      <w:r>
        <w:t xml:space="preserve"> </w:t>
      </w:r>
      <w:proofErr w:type="spellStart"/>
      <w:r>
        <w:t>ilgili</w:t>
      </w:r>
      <w:proofErr w:type="spellEnd"/>
      <w:r>
        <w:t xml:space="preserve"> </w:t>
      </w:r>
      <w:proofErr w:type="spellStart"/>
      <w:r>
        <w:t>menüleri</w:t>
      </w:r>
      <w:proofErr w:type="spellEnd"/>
      <w:r>
        <w:t xml:space="preserve"> </w:t>
      </w:r>
      <w:proofErr w:type="spellStart"/>
      <w:r>
        <w:t>görebilir</w:t>
      </w:r>
      <w:proofErr w:type="spellEnd"/>
      <w:r>
        <w:t>.</w:t>
      </w:r>
      <w:r>
        <w:br/>
      </w:r>
      <w:r w:rsidR="00B8014D">
        <w:rPr>
          <w:noProof/>
        </w:rPr>
        <w:drawing>
          <wp:inline distT="0" distB="0" distL="0" distR="0" wp14:anchorId="08643DCC" wp14:editId="48E6293E">
            <wp:extent cx="5486400" cy="3039745"/>
            <wp:effectExtent l="0" t="0" r="0" b="8255"/>
            <wp:docPr id="1082546000" name="Resim 1"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6000" name="Resim 1" descr="metin, ekran görüntüsü, yazılım, multimedya içeren bir resim&#10;&#10;Açıklama otomatik olarak oluşturuldu"/>
                    <pic:cNvPicPr/>
                  </pic:nvPicPr>
                  <pic:blipFill>
                    <a:blip r:embed="rId27"/>
                    <a:stretch>
                      <a:fillRect/>
                    </a:stretch>
                  </pic:blipFill>
                  <pic:spPr>
                    <a:xfrm>
                      <a:off x="0" y="0"/>
                      <a:ext cx="5486400" cy="3039745"/>
                    </a:xfrm>
                    <a:prstGeom prst="rect">
                      <a:avLst/>
                    </a:prstGeom>
                  </pic:spPr>
                </pic:pic>
              </a:graphicData>
            </a:graphic>
          </wp:inline>
        </w:drawing>
      </w:r>
    </w:p>
    <w:p w14:paraId="67B2B03E" w14:textId="77777777" w:rsidR="000249D7" w:rsidRDefault="00000000">
      <w:pPr>
        <w:pStyle w:val="Balk3"/>
      </w:pPr>
      <w:proofErr w:type="spellStart"/>
      <w:r>
        <w:t>Randevu</w:t>
      </w:r>
      <w:proofErr w:type="spellEnd"/>
      <w:r>
        <w:t xml:space="preserve"> </w:t>
      </w:r>
      <w:proofErr w:type="spellStart"/>
      <w:r>
        <w:t>Listesi</w:t>
      </w:r>
      <w:proofErr w:type="spellEnd"/>
      <w:r>
        <w:t>:</w:t>
      </w:r>
    </w:p>
    <w:p w14:paraId="4D201A35" w14:textId="77777777" w:rsidR="000249D7" w:rsidRDefault="00000000">
      <w:r>
        <w:t xml:space="preserve">Bu </w:t>
      </w:r>
      <w:proofErr w:type="spellStart"/>
      <w:r>
        <w:t>sayfa</w:t>
      </w:r>
      <w:proofErr w:type="spellEnd"/>
      <w:r>
        <w:t xml:space="preserve"> </w:t>
      </w:r>
      <w:proofErr w:type="spellStart"/>
      <w:r>
        <w:t>personellere</w:t>
      </w:r>
      <w:proofErr w:type="spellEnd"/>
      <w:r>
        <w:t xml:space="preserve"> </w:t>
      </w:r>
      <w:proofErr w:type="spellStart"/>
      <w:r>
        <w:t>özel</w:t>
      </w:r>
      <w:proofErr w:type="spellEnd"/>
      <w:r>
        <w:t xml:space="preserve"> </w:t>
      </w:r>
      <w:proofErr w:type="spellStart"/>
      <w:r>
        <w:t>bir</w:t>
      </w:r>
      <w:proofErr w:type="spellEnd"/>
      <w:r>
        <w:t xml:space="preserve"> </w:t>
      </w:r>
      <w:proofErr w:type="spellStart"/>
      <w:r>
        <w:t>sayfadır</w:t>
      </w:r>
      <w:proofErr w:type="spellEnd"/>
      <w:r>
        <w:t xml:space="preserve">. </w:t>
      </w:r>
      <w:proofErr w:type="spellStart"/>
      <w:r>
        <w:t>Personel</w:t>
      </w:r>
      <w:proofErr w:type="spellEnd"/>
      <w:r>
        <w:t xml:space="preserve"> burden </w:t>
      </w:r>
      <w:proofErr w:type="spellStart"/>
      <w:r>
        <w:t>sistemdeki</w:t>
      </w:r>
      <w:proofErr w:type="spellEnd"/>
      <w:r>
        <w:t xml:space="preserve"> </w:t>
      </w:r>
      <w:proofErr w:type="spellStart"/>
      <w:r>
        <w:t>tüm</w:t>
      </w:r>
      <w:proofErr w:type="spellEnd"/>
      <w:r>
        <w:t xml:space="preserve"> </w:t>
      </w:r>
      <w:proofErr w:type="spellStart"/>
      <w:r>
        <w:t>randevuları</w:t>
      </w:r>
      <w:proofErr w:type="spellEnd"/>
      <w:r>
        <w:t xml:space="preserve"> </w:t>
      </w:r>
      <w:proofErr w:type="spellStart"/>
      <w:r>
        <w:t>listeleyebilir</w:t>
      </w:r>
      <w:proofErr w:type="spellEnd"/>
      <w:r>
        <w:t xml:space="preserve"> </w:t>
      </w:r>
      <w:proofErr w:type="spellStart"/>
      <w:r>
        <w:t>ve</w:t>
      </w:r>
      <w:proofErr w:type="spellEnd"/>
      <w:r>
        <w:t xml:space="preserve"> </w:t>
      </w:r>
      <w:proofErr w:type="spellStart"/>
      <w:r>
        <w:t>filtreleyebilir</w:t>
      </w:r>
      <w:proofErr w:type="spellEnd"/>
      <w:r>
        <w:t>.</w:t>
      </w:r>
    </w:p>
    <w:p w14:paraId="639A3B5E" w14:textId="15B6417B" w:rsidR="000249D7" w:rsidRDefault="009E2784">
      <w:r>
        <w:rPr>
          <w:noProof/>
        </w:rPr>
        <w:drawing>
          <wp:inline distT="0" distB="0" distL="0" distR="0" wp14:anchorId="0BFAD245" wp14:editId="50C778F2">
            <wp:extent cx="5486400" cy="2991485"/>
            <wp:effectExtent l="0" t="0" r="0" b="0"/>
            <wp:docPr id="1265627597"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7597" name="Resim 1" descr="metin, ekran görüntüsü, ekran, görüntüleme, yazılım içeren bir resim&#10;&#10;Açıklama otomatik olarak oluşturuldu"/>
                    <pic:cNvPicPr/>
                  </pic:nvPicPr>
                  <pic:blipFill>
                    <a:blip r:embed="rId28"/>
                    <a:stretch>
                      <a:fillRect/>
                    </a:stretch>
                  </pic:blipFill>
                  <pic:spPr>
                    <a:xfrm>
                      <a:off x="0" y="0"/>
                      <a:ext cx="5486400" cy="2991485"/>
                    </a:xfrm>
                    <a:prstGeom prst="rect">
                      <a:avLst/>
                    </a:prstGeom>
                  </pic:spPr>
                </pic:pic>
              </a:graphicData>
            </a:graphic>
          </wp:inline>
        </w:drawing>
      </w:r>
    </w:p>
    <w:p w14:paraId="2EE4765E" w14:textId="77777777" w:rsidR="000249D7" w:rsidRDefault="00000000">
      <w:pPr>
        <w:pStyle w:val="Balk3"/>
      </w:pPr>
      <w:proofErr w:type="spellStart"/>
      <w:r>
        <w:lastRenderedPageBreak/>
        <w:t>Çalışma</w:t>
      </w:r>
      <w:proofErr w:type="spellEnd"/>
      <w:r>
        <w:t xml:space="preserve"> </w:t>
      </w:r>
      <w:proofErr w:type="spellStart"/>
      <w:r>
        <w:t>Programı</w:t>
      </w:r>
      <w:proofErr w:type="spellEnd"/>
      <w:r>
        <w:t>:</w:t>
      </w:r>
    </w:p>
    <w:p w14:paraId="0D9DB93C" w14:textId="77777777" w:rsidR="000249D7" w:rsidRDefault="00000000">
      <w:proofErr w:type="spellStart"/>
      <w:r>
        <w:t>Personel</w:t>
      </w:r>
      <w:proofErr w:type="spellEnd"/>
      <w:r>
        <w:t xml:space="preserve"> </w:t>
      </w:r>
      <w:proofErr w:type="spellStart"/>
      <w:r>
        <w:t>kendi</w:t>
      </w:r>
      <w:proofErr w:type="spellEnd"/>
      <w:r>
        <w:t xml:space="preserve"> </w:t>
      </w:r>
      <w:proofErr w:type="spellStart"/>
      <w:r>
        <w:t>çalışma</w:t>
      </w:r>
      <w:proofErr w:type="spellEnd"/>
      <w:r>
        <w:t xml:space="preserve"> </w:t>
      </w:r>
      <w:proofErr w:type="spellStart"/>
      <w:r>
        <w:t>programını</w:t>
      </w:r>
      <w:proofErr w:type="spellEnd"/>
      <w:r>
        <w:t xml:space="preserve"> </w:t>
      </w:r>
      <w:proofErr w:type="spellStart"/>
      <w:r>
        <w:t>buradan</w:t>
      </w:r>
      <w:proofErr w:type="spellEnd"/>
      <w:r>
        <w:t xml:space="preserve"> </w:t>
      </w:r>
      <w:proofErr w:type="spellStart"/>
      <w:r>
        <w:t>inceleyebilir</w:t>
      </w:r>
      <w:proofErr w:type="spellEnd"/>
      <w:r>
        <w:t xml:space="preserve">. </w:t>
      </w:r>
      <w:proofErr w:type="spellStart"/>
      <w:r>
        <w:t>Takvimden</w:t>
      </w:r>
      <w:proofErr w:type="spellEnd"/>
      <w:r>
        <w:t xml:space="preserve"> </w:t>
      </w:r>
      <w:proofErr w:type="spellStart"/>
      <w:r>
        <w:t>seçtiği</w:t>
      </w:r>
      <w:proofErr w:type="spellEnd"/>
      <w:r>
        <w:t xml:space="preserve"> </w:t>
      </w:r>
      <w:proofErr w:type="spellStart"/>
      <w:r>
        <w:t>güne</w:t>
      </w:r>
      <w:proofErr w:type="spellEnd"/>
      <w:r>
        <w:t xml:space="preserve"> </w:t>
      </w:r>
      <w:proofErr w:type="spellStart"/>
      <w:r>
        <w:t>ait</w:t>
      </w:r>
      <w:proofErr w:type="spellEnd"/>
      <w:r>
        <w:t xml:space="preserve"> </w:t>
      </w:r>
      <w:proofErr w:type="spellStart"/>
      <w:r>
        <w:t>onaylanmış</w:t>
      </w:r>
      <w:proofErr w:type="spellEnd"/>
      <w:r>
        <w:t xml:space="preserve"> </w:t>
      </w:r>
      <w:proofErr w:type="spellStart"/>
      <w:r>
        <w:t>randevular</w:t>
      </w:r>
      <w:proofErr w:type="spellEnd"/>
      <w:r>
        <w:t xml:space="preserve"> </w:t>
      </w:r>
      <w:proofErr w:type="spellStart"/>
      <w:r>
        <w:t>gözükür</w:t>
      </w:r>
      <w:proofErr w:type="spellEnd"/>
      <w:r>
        <w:t>.</w:t>
      </w:r>
    </w:p>
    <w:p w14:paraId="76D7F867" w14:textId="0CFAF348" w:rsidR="000249D7" w:rsidRDefault="005F6521">
      <w:r>
        <w:rPr>
          <w:noProof/>
        </w:rPr>
        <w:drawing>
          <wp:inline distT="0" distB="0" distL="0" distR="0" wp14:anchorId="1253C16A" wp14:editId="607BF7E1">
            <wp:extent cx="5486400" cy="3064510"/>
            <wp:effectExtent l="0" t="0" r="0" b="2540"/>
            <wp:docPr id="1870627198"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27198" name="Resim 1" descr="metin, ekran görüntüsü, yazılım, bilgisayar simgesi içeren bir resim&#10;&#10;Açıklama otomatik olarak oluşturuldu"/>
                    <pic:cNvPicPr/>
                  </pic:nvPicPr>
                  <pic:blipFill>
                    <a:blip r:embed="rId29"/>
                    <a:stretch>
                      <a:fillRect/>
                    </a:stretch>
                  </pic:blipFill>
                  <pic:spPr>
                    <a:xfrm>
                      <a:off x="0" y="0"/>
                      <a:ext cx="5486400" cy="3064510"/>
                    </a:xfrm>
                    <a:prstGeom prst="rect">
                      <a:avLst/>
                    </a:prstGeom>
                  </pic:spPr>
                </pic:pic>
              </a:graphicData>
            </a:graphic>
          </wp:inline>
        </w:drawing>
      </w:r>
    </w:p>
    <w:p w14:paraId="03BE99A1" w14:textId="77777777" w:rsidR="00D04657" w:rsidRDefault="00D04657">
      <w:pPr>
        <w:pStyle w:val="Balk2"/>
        <w:sectPr w:rsidR="00D04657">
          <w:pgSz w:w="12240" w:h="15840"/>
          <w:pgMar w:top="1440" w:right="1800" w:bottom="1440" w:left="1800" w:header="720" w:footer="720" w:gutter="0"/>
          <w:pgNumType w:start="0"/>
          <w:cols w:space="720"/>
          <w:titlePg/>
          <w:docGrid w:linePitch="360"/>
        </w:sectPr>
      </w:pPr>
    </w:p>
    <w:p w14:paraId="56617DCE" w14:textId="77777777" w:rsidR="000249D7" w:rsidRDefault="00000000">
      <w:pPr>
        <w:pStyle w:val="Balk2"/>
      </w:pPr>
      <w:proofErr w:type="spellStart"/>
      <w:r>
        <w:lastRenderedPageBreak/>
        <w:t>Muhasebe</w:t>
      </w:r>
      <w:proofErr w:type="spellEnd"/>
      <w:r>
        <w:t xml:space="preserve"> </w:t>
      </w:r>
      <w:proofErr w:type="spellStart"/>
      <w:r>
        <w:t>Ekranı</w:t>
      </w:r>
      <w:proofErr w:type="spellEnd"/>
      <w:r>
        <w:t>:</w:t>
      </w:r>
    </w:p>
    <w:p w14:paraId="7524215F" w14:textId="77777777" w:rsidR="000249D7" w:rsidRDefault="00000000">
      <w:proofErr w:type="spellStart"/>
      <w:r>
        <w:t>Giriş</w:t>
      </w:r>
      <w:proofErr w:type="spellEnd"/>
      <w:r>
        <w:t xml:space="preserve"> </w:t>
      </w:r>
      <w:proofErr w:type="spellStart"/>
      <w:r>
        <w:t>ekranında</w:t>
      </w:r>
      <w:proofErr w:type="spellEnd"/>
      <w:r>
        <w:t xml:space="preserve"> </w:t>
      </w:r>
      <w:proofErr w:type="spellStart"/>
      <w:r>
        <w:t>eğer</w:t>
      </w:r>
      <w:proofErr w:type="spellEnd"/>
      <w:r>
        <w:t xml:space="preserve"> </w:t>
      </w:r>
      <w:proofErr w:type="spellStart"/>
      <w:r>
        <w:t>girişi</w:t>
      </w:r>
      <w:proofErr w:type="spellEnd"/>
      <w:r>
        <w:t xml:space="preserve"> </w:t>
      </w:r>
      <w:proofErr w:type="spellStart"/>
      <w:r>
        <w:t>yapan</w:t>
      </w:r>
      <w:proofErr w:type="spellEnd"/>
      <w:r>
        <w:t xml:space="preserve"> </w:t>
      </w:r>
      <w:proofErr w:type="spellStart"/>
      <w:r>
        <w:t>kişi</w:t>
      </w:r>
      <w:proofErr w:type="spellEnd"/>
      <w:r>
        <w:t xml:space="preserve"> </w:t>
      </w:r>
      <w:proofErr w:type="spellStart"/>
      <w:r>
        <w:t>bir</w:t>
      </w:r>
      <w:proofErr w:type="spellEnd"/>
      <w:r>
        <w:t xml:space="preserve"> </w:t>
      </w:r>
      <w:proofErr w:type="spellStart"/>
      <w:r>
        <w:t>muhasebeciyse</w:t>
      </w:r>
      <w:proofErr w:type="spellEnd"/>
      <w:r>
        <w:t xml:space="preserve"> </w:t>
      </w:r>
      <w:proofErr w:type="spellStart"/>
      <w:r>
        <w:t>bu</w:t>
      </w:r>
      <w:proofErr w:type="spellEnd"/>
      <w:r>
        <w:t xml:space="preserve"> </w:t>
      </w:r>
      <w:proofErr w:type="spellStart"/>
      <w:r>
        <w:t>ekran</w:t>
      </w:r>
      <w:proofErr w:type="spellEnd"/>
      <w:r>
        <w:t xml:space="preserve"> </w:t>
      </w:r>
      <w:proofErr w:type="spellStart"/>
      <w:r>
        <w:t>açılır</w:t>
      </w:r>
      <w:proofErr w:type="spellEnd"/>
      <w:r>
        <w:t xml:space="preserve">. </w:t>
      </w:r>
      <w:proofErr w:type="spellStart"/>
      <w:r>
        <w:t>Muhasebeci</w:t>
      </w:r>
      <w:proofErr w:type="spellEnd"/>
      <w:r>
        <w:t xml:space="preserve"> </w:t>
      </w:r>
      <w:proofErr w:type="spellStart"/>
      <w:r>
        <w:t>isterse</w:t>
      </w:r>
      <w:proofErr w:type="spellEnd"/>
      <w:r>
        <w:t xml:space="preserve"> sol </w:t>
      </w:r>
      <w:proofErr w:type="spellStart"/>
      <w:r>
        <w:t>alttaki</w:t>
      </w:r>
      <w:proofErr w:type="spellEnd"/>
      <w:r>
        <w:t xml:space="preserve"> </w:t>
      </w:r>
      <w:proofErr w:type="spellStart"/>
      <w:r>
        <w:t>profil</w:t>
      </w:r>
      <w:proofErr w:type="spellEnd"/>
      <w:r>
        <w:t xml:space="preserve"> </w:t>
      </w:r>
      <w:proofErr w:type="spellStart"/>
      <w:r>
        <w:t>değiştirme</w:t>
      </w:r>
      <w:proofErr w:type="spellEnd"/>
      <w:r>
        <w:t xml:space="preserve"> </w:t>
      </w:r>
      <w:proofErr w:type="spellStart"/>
      <w:r>
        <w:t>butonuyla</w:t>
      </w:r>
      <w:proofErr w:type="spellEnd"/>
      <w:r>
        <w:t xml:space="preserve"> </w:t>
      </w:r>
      <w:proofErr w:type="spellStart"/>
      <w:r>
        <w:t>kullanıcı</w:t>
      </w:r>
      <w:proofErr w:type="spellEnd"/>
      <w:r>
        <w:t xml:space="preserve"> </w:t>
      </w:r>
      <w:proofErr w:type="spellStart"/>
      <w:r>
        <w:t>girişi</w:t>
      </w:r>
      <w:proofErr w:type="spellEnd"/>
      <w:r>
        <w:t xml:space="preserve"> </w:t>
      </w:r>
      <w:proofErr w:type="spellStart"/>
      <w:r>
        <w:t>yaparak</w:t>
      </w:r>
      <w:proofErr w:type="spellEnd"/>
      <w:r>
        <w:t xml:space="preserve"> </w:t>
      </w:r>
      <w:proofErr w:type="spellStart"/>
      <w:r>
        <w:t>kullanıcı</w:t>
      </w:r>
      <w:proofErr w:type="spellEnd"/>
      <w:r>
        <w:t xml:space="preserve"> </w:t>
      </w:r>
      <w:proofErr w:type="spellStart"/>
      <w:r>
        <w:t>ekranına</w:t>
      </w:r>
      <w:proofErr w:type="spellEnd"/>
      <w:r>
        <w:t xml:space="preserve"> </w:t>
      </w:r>
      <w:proofErr w:type="spellStart"/>
      <w:r>
        <w:t>erişebilir</w:t>
      </w:r>
      <w:proofErr w:type="spellEnd"/>
      <w:r>
        <w:t xml:space="preserve">. </w:t>
      </w:r>
      <w:proofErr w:type="spellStart"/>
      <w:r>
        <w:t>Muhasebe</w:t>
      </w:r>
      <w:proofErr w:type="spellEnd"/>
      <w:r>
        <w:t xml:space="preserve"> </w:t>
      </w:r>
      <w:proofErr w:type="spellStart"/>
      <w:r>
        <w:t>Ekranıda</w:t>
      </w:r>
      <w:proofErr w:type="spellEnd"/>
      <w:r>
        <w:t xml:space="preserve"> </w:t>
      </w:r>
      <w:proofErr w:type="spellStart"/>
      <w:r>
        <w:t>yine</w:t>
      </w:r>
      <w:proofErr w:type="spellEnd"/>
      <w:r>
        <w:t xml:space="preserve"> </w:t>
      </w:r>
      <w:proofErr w:type="spellStart"/>
      <w:r>
        <w:t>Kullanıcı</w:t>
      </w:r>
      <w:proofErr w:type="spellEnd"/>
      <w:r>
        <w:t xml:space="preserve"> </w:t>
      </w:r>
      <w:proofErr w:type="spellStart"/>
      <w:r>
        <w:t>Ekranına</w:t>
      </w:r>
      <w:proofErr w:type="spellEnd"/>
      <w:r>
        <w:t xml:space="preserve"> </w:t>
      </w:r>
      <w:proofErr w:type="spellStart"/>
      <w:r>
        <w:t>benzer</w:t>
      </w:r>
      <w:proofErr w:type="spellEnd"/>
      <w:r>
        <w:t xml:space="preserve"> </w:t>
      </w:r>
      <w:proofErr w:type="spellStart"/>
      <w:r>
        <w:t>şekildedir</w:t>
      </w:r>
      <w:proofErr w:type="spellEnd"/>
      <w:r>
        <w:t xml:space="preserve">. </w:t>
      </w:r>
      <w:proofErr w:type="spellStart"/>
      <w:r>
        <w:t>Muhasebeci</w:t>
      </w:r>
      <w:proofErr w:type="spellEnd"/>
      <w:r>
        <w:t xml:space="preserve"> sol </w:t>
      </w:r>
      <w:proofErr w:type="spellStart"/>
      <w:r>
        <w:t>tarafta</w:t>
      </w:r>
      <w:proofErr w:type="spellEnd"/>
      <w:r>
        <w:t xml:space="preserve"> </w:t>
      </w:r>
      <w:proofErr w:type="spellStart"/>
      <w:r>
        <w:t>yapmak</w:t>
      </w:r>
      <w:proofErr w:type="spellEnd"/>
      <w:r>
        <w:t xml:space="preserve"> </w:t>
      </w:r>
      <w:proofErr w:type="spellStart"/>
      <w:r>
        <w:t>istediği</w:t>
      </w:r>
      <w:proofErr w:type="spellEnd"/>
      <w:r>
        <w:t xml:space="preserve"> </w:t>
      </w:r>
      <w:proofErr w:type="spellStart"/>
      <w:r>
        <w:t>işlemlerle</w:t>
      </w:r>
      <w:proofErr w:type="spellEnd"/>
      <w:r>
        <w:t xml:space="preserve"> </w:t>
      </w:r>
      <w:proofErr w:type="spellStart"/>
      <w:r>
        <w:t>ilgili</w:t>
      </w:r>
      <w:proofErr w:type="spellEnd"/>
      <w:r>
        <w:t xml:space="preserve"> </w:t>
      </w:r>
      <w:proofErr w:type="spellStart"/>
      <w:r>
        <w:t>menüleri</w:t>
      </w:r>
      <w:proofErr w:type="spellEnd"/>
      <w:r>
        <w:t xml:space="preserve"> </w:t>
      </w:r>
      <w:proofErr w:type="spellStart"/>
      <w:r>
        <w:t>görebilir</w:t>
      </w:r>
      <w:proofErr w:type="spellEnd"/>
      <w:r>
        <w:t>.</w:t>
      </w:r>
    </w:p>
    <w:p w14:paraId="6BB04962" w14:textId="28366674" w:rsidR="000249D7" w:rsidRDefault="00AA2846">
      <w:r>
        <w:rPr>
          <w:noProof/>
        </w:rPr>
        <w:drawing>
          <wp:inline distT="0" distB="0" distL="0" distR="0" wp14:anchorId="7EF9E5DF" wp14:editId="4A4A8753">
            <wp:extent cx="5486400" cy="3012440"/>
            <wp:effectExtent l="0" t="0" r="0" b="0"/>
            <wp:docPr id="21341191" name="Resim 1"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191" name="Resim 1" descr="metin, ekran görüntüsü, yazılım, multimedya içeren bir resim&#10;&#10;Açıklama otomatik olarak oluşturuldu"/>
                    <pic:cNvPicPr/>
                  </pic:nvPicPr>
                  <pic:blipFill>
                    <a:blip r:embed="rId30"/>
                    <a:stretch>
                      <a:fillRect/>
                    </a:stretch>
                  </pic:blipFill>
                  <pic:spPr>
                    <a:xfrm>
                      <a:off x="0" y="0"/>
                      <a:ext cx="5486400" cy="3012440"/>
                    </a:xfrm>
                    <a:prstGeom prst="rect">
                      <a:avLst/>
                    </a:prstGeom>
                  </pic:spPr>
                </pic:pic>
              </a:graphicData>
            </a:graphic>
          </wp:inline>
        </w:drawing>
      </w:r>
      <w:r w:rsidR="00000000">
        <w:br/>
      </w:r>
      <w:r w:rsidR="00000000">
        <w:br/>
      </w:r>
    </w:p>
    <w:p w14:paraId="42D52ED4" w14:textId="77777777" w:rsidR="00310A0D" w:rsidRDefault="00310A0D"/>
    <w:p w14:paraId="42185722" w14:textId="77777777" w:rsidR="00D04657" w:rsidRDefault="00D04657">
      <w:pPr>
        <w:rPr>
          <w:rStyle w:val="Balk3Char"/>
        </w:rPr>
        <w:sectPr w:rsidR="00D04657">
          <w:pgSz w:w="12240" w:h="15840"/>
          <w:pgMar w:top="1440" w:right="1800" w:bottom="1440" w:left="1800" w:header="720" w:footer="720" w:gutter="0"/>
          <w:pgNumType w:start="0"/>
          <w:cols w:space="720"/>
          <w:titlePg/>
          <w:docGrid w:linePitch="360"/>
        </w:sectPr>
      </w:pPr>
    </w:p>
    <w:p w14:paraId="64FC28BD" w14:textId="77777777" w:rsidR="000249D7" w:rsidRDefault="00000000">
      <w:pPr>
        <w:rPr>
          <w:rStyle w:val="Balk3Char"/>
        </w:rPr>
      </w:pPr>
      <w:proofErr w:type="spellStart"/>
      <w:r>
        <w:rPr>
          <w:rStyle w:val="Balk3Char"/>
        </w:rPr>
        <w:lastRenderedPageBreak/>
        <w:t>Gelir</w:t>
      </w:r>
      <w:proofErr w:type="spellEnd"/>
      <w:r>
        <w:rPr>
          <w:rStyle w:val="Balk3Char"/>
        </w:rPr>
        <w:t xml:space="preserve"> – Gider </w:t>
      </w:r>
      <w:proofErr w:type="spellStart"/>
      <w:r>
        <w:rPr>
          <w:rStyle w:val="Balk3Char"/>
        </w:rPr>
        <w:t>Menüsü</w:t>
      </w:r>
      <w:proofErr w:type="spellEnd"/>
      <w:r>
        <w:rPr>
          <w:rStyle w:val="Balk3Char"/>
        </w:rPr>
        <w:t>:</w:t>
      </w:r>
    </w:p>
    <w:p w14:paraId="38B3C97B" w14:textId="77777777" w:rsidR="000249D7" w:rsidRDefault="00000000">
      <w:r>
        <w:t xml:space="preserve">Bu </w:t>
      </w:r>
      <w:proofErr w:type="spellStart"/>
      <w:r>
        <w:t>ekranda</w:t>
      </w:r>
      <w:proofErr w:type="spellEnd"/>
      <w:r>
        <w:t xml:space="preserve"> </w:t>
      </w:r>
      <w:proofErr w:type="spellStart"/>
      <w:r>
        <w:t>muhasebeci</w:t>
      </w:r>
      <w:proofErr w:type="spellEnd"/>
      <w:r>
        <w:t xml:space="preserve">, </w:t>
      </w:r>
      <w:proofErr w:type="spellStart"/>
      <w:r>
        <w:t>kuaförümüzün</w:t>
      </w:r>
      <w:proofErr w:type="spellEnd"/>
      <w:r>
        <w:t xml:space="preserve"> </w:t>
      </w:r>
      <w:proofErr w:type="spellStart"/>
      <w:r>
        <w:t>giderlerini</w:t>
      </w:r>
      <w:proofErr w:type="spellEnd"/>
      <w:r>
        <w:t xml:space="preserve"> </w:t>
      </w:r>
      <w:proofErr w:type="spellStart"/>
      <w:r>
        <w:t>işler</w:t>
      </w:r>
      <w:proofErr w:type="spellEnd"/>
      <w:r>
        <w:t xml:space="preserve">. </w:t>
      </w:r>
      <w:proofErr w:type="spellStart"/>
      <w:r>
        <w:t>Elektrik</w:t>
      </w:r>
      <w:proofErr w:type="spellEnd"/>
      <w:r>
        <w:t xml:space="preserve">, Su, </w:t>
      </w:r>
      <w:proofErr w:type="spellStart"/>
      <w:r>
        <w:t>Malzeme</w:t>
      </w:r>
      <w:proofErr w:type="spellEnd"/>
      <w:r>
        <w:t xml:space="preserve"> </w:t>
      </w:r>
      <w:proofErr w:type="spellStart"/>
      <w:r>
        <w:t>giderleri</w:t>
      </w:r>
      <w:proofErr w:type="spellEnd"/>
      <w:r>
        <w:t xml:space="preserve"> </w:t>
      </w:r>
      <w:proofErr w:type="spellStart"/>
      <w:r>
        <w:t>gibi</w:t>
      </w:r>
      <w:proofErr w:type="spellEnd"/>
      <w:r>
        <w:t xml:space="preserve"> </w:t>
      </w:r>
      <w:proofErr w:type="spellStart"/>
      <w:r>
        <w:t>türler</w:t>
      </w:r>
      <w:proofErr w:type="spellEnd"/>
      <w:r>
        <w:t xml:space="preserve"> </w:t>
      </w:r>
      <w:proofErr w:type="spellStart"/>
      <w:r>
        <w:t>olabilir</w:t>
      </w:r>
      <w:proofErr w:type="spellEnd"/>
      <w:r>
        <w:t xml:space="preserve">. </w:t>
      </w:r>
      <w:proofErr w:type="spellStart"/>
      <w:r>
        <w:t>Eğer</w:t>
      </w:r>
      <w:proofErr w:type="spellEnd"/>
      <w:r>
        <w:t xml:space="preserve"> </w:t>
      </w:r>
      <w:proofErr w:type="spellStart"/>
      <w:r>
        <w:t>herhangi</w:t>
      </w:r>
      <w:proofErr w:type="spellEnd"/>
      <w:r>
        <w:t xml:space="preserve"> </w:t>
      </w:r>
      <w:proofErr w:type="spellStart"/>
      <w:r>
        <w:t>bir</w:t>
      </w:r>
      <w:proofErr w:type="spellEnd"/>
      <w:r>
        <w:t xml:space="preserve"> </w:t>
      </w:r>
      <w:proofErr w:type="spellStart"/>
      <w:r>
        <w:t>tür</w:t>
      </w:r>
      <w:proofErr w:type="spellEnd"/>
      <w:r>
        <w:t xml:space="preserve"> </w:t>
      </w:r>
      <w:proofErr w:type="spellStart"/>
      <w:r>
        <w:t>sistemde</w:t>
      </w:r>
      <w:proofErr w:type="spellEnd"/>
      <w:r>
        <w:t xml:space="preserve"> </w:t>
      </w:r>
      <w:proofErr w:type="spellStart"/>
      <w:r>
        <w:t>mevcut</w:t>
      </w:r>
      <w:proofErr w:type="spellEnd"/>
      <w:r>
        <w:t xml:space="preserve"> </w:t>
      </w:r>
      <w:proofErr w:type="spellStart"/>
      <w:r>
        <w:t>değilse</w:t>
      </w:r>
      <w:proofErr w:type="spellEnd"/>
      <w:r>
        <w:t xml:space="preserve"> yeni </w:t>
      </w:r>
      <w:proofErr w:type="spellStart"/>
      <w:r>
        <w:t>bir</w:t>
      </w:r>
      <w:proofErr w:type="spellEnd"/>
      <w:r>
        <w:t xml:space="preserve"> </w:t>
      </w:r>
      <w:proofErr w:type="spellStart"/>
      <w:r>
        <w:t>gider</w:t>
      </w:r>
      <w:proofErr w:type="spellEnd"/>
      <w:r>
        <w:t xml:space="preserve"> </w:t>
      </w:r>
      <w:proofErr w:type="spellStart"/>
      <w:r>
        <w:t>türü</w:t>
      </w:r>
      <w:proofErr w:type="spellEnd"/>
      <w:r>
        <w:t xml:space="preserve"> </w:t>
      </w:r>
      <w:proofErr w:type="spellStart"/>
      <w:r>
        <w:t>oluşturabilir</w:t>
      </w:r>
      <w:proofErr w:type="spellEnd"/>
      <w:r>
        <w:t xml:space="preserve">. </w:t>
      </w:r>
      <w:proofErr w:type="spellStart"/>
      <w:r>
        <w:t>Buradan</w:t>
      </w:r>
      <w:proofErr w:type="spellEnd"/>
      <w:r>
        <w:t xml:space="preserve"> </w:t>
      </w:r>
      <w:proofErr w:type="spellStart"/>
      <w:r>
        <w:t>muhasebeci</w:t>
      </w:r>
      <w:proofErr w:type="spellEnd"/>
      <w:r>
        <w:t xml:space="preserve"> </w:t>
      </w:r>
      <w:proofErr w:type="spellStart"/>
      <w:r>
        <w:t>giderleri</w:t>
      </w:r>
      <w:proofErr w:type="spellEnd"/>
      <w:r>
        <w:t xml:space="preserve"> </w:t>
      </w:r>
      <w:proofErr w:type="spellStart"/>
      <w:r>
        <w:t>sisteme</w:t>
      </w:r>
      <w:proofErr w:type="spellEnd"/>
      <w:r>
        <w:t xml:space="preserve"> </w:t>
      </w:r>
      <w:proofErr w:type="spellStart"/>
      <w:r>
        <w:t>sokmuş</w:t>
      </w:r>
      <w:proofErr w:type="spellEnd"/>
      <w:r>
        <w:t xml:space="preserve"> </w:t>
      </w:r>
      <w:proofErr w:type="spellStart"/>
      <w:r>
        <w:t>olur</w:t>
      </w:r>
      <w:proofErr w:type="spellEnd"/>
      <w:r>
        <w:t xml:space="preserve">. </w:t>
      </w:r>
      <w:proofErr w:type="spellStart"/>
      <w:r>
        <w:t>Gelirler</w:t>
      </w:r>
      <w:proofErr w:type="spellEnd"/>
      <w:r>
        <w:t xml:space="preserve"> </w:t>
      </w:r>
      <w:proofErr w:type="spellStart"/>
      <w:r>
        <w:t>zaten</w:t>
      </w:r>
      <w:proofErr w:type="spellEnd"/>
      <w:r>
        <w:t xml:space="preserve"> </w:t>
      </w:r>
      <w:proofErr w:type="spellStart"/>
      <w:r>
        <w:t>hizmet</w:t>
      </w:r>
      <w:proofErr w:type="spellEnd"/>
      <w:r>
        <w:t xml:space="preserve"> </w:t>
      </w:r>
      <w:proofErr w:type="spellStart"/>
      <w:r>
        <w:t>gelirleri</w:t>
      </w:r>
      <w:proofErr w:type="spellEnd"/>
      <w:r>
        <w:t xml:space="preserve"> </w:t>
      </w:r>
      <w:proofErr w:type="spellStart"/>
      <w:r>
        <w:t>olarak</w:t>
      </w:r>
      <w:proofErr w:type="spellEnd"/>
      <w:r>
        <w:t xml:space="preserve"> </w:t>
      </w:r>
      <w:proofErr w:type="spellStart"/>
      <w:r>
        <w:t>otomatik</w:t>
      </w:r>
      <w:proofErr w:type="spellEnd"/>
      <w:r>
        <w:t xml:space="preserve"> </w:t>
      </w:r>
      <w:proofErr w:type="spellStart"/>
      <w:r>
        <w:t>hesaplanmaktadır</w:t>
      </w:r>
      <w:proofErr w:type="spellEnd"/>
      <w:r>
        <w:t>.</w:t>
      </w:r>
    </w:p>
    <w:p w14:paraId="7B8FFE3E" w14:textId="2DFDDA51" w:rsidR="00310A0D" w:rsidRDefault="00310A0D">
      <w:r>
        <w:rPr>
          <w:noProof/>
        </w:rPr>
        <w:drawing>
          <wp:inline distT="0" distB="0" distL="0" distR="0" wp14:anchorId="3B4D1B93" wp14:editId="17D3A8C2">
            <wp:extent cx="5486400" cy="3007360"/>
            <wp:effectExtent l="0" t="0" r="0" b="2540"/>
            <wp:docPr id="1041062193"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2193" name="Resim 1" descr="metin, ekran görüntüsü, ekran, görüntüleme, yazılım içeren bir resim&#10;&#10;Açıklama otomatik olarak oluşturuldu"/>
                    <pic:cNvPicPr/>
                  </pic:nvPicPr>
                  <pic:blipFill>
                    <a:blip r:embed="rId31"/>
                    <a:stretch>
                      <a:fillRect/>
                    </a:stretch>
                  </pic:blipFill>
                  <pic:spPr>
                    <a:xfrm>
                      <a:off x="0" y="0"/>
                      <a:ext cx="5486400" cy="3007360"/>
                    </a:xfrm>
                    <a:prstGeom prst="rect">
                      <a:avLst/>
                    </a:prstGeom>
                  </pic:spPr>
                </pic:pic>
              </a:graphicData>
            </a:graphic>
          </wp:inline>
        </w:drawing>
      </w:r>
    </w:p>
    <w:p w14:paraId="4FB396C2" w14:textId="77777777" w:rsidR="000249D7" w:rsidRDefault="00000000">
      <w:pPr>
        <w:pStyle w:val="Balk2"/>
      </w:pPr>
      <w:r>
        <w:t xml:space="preserve">Finans </w:t>
      </w:r>
      <w:proofErr w:type="spellStart"/>
      <w:r>
        <w:t>Raporları</w:t>
      </w:r>
      <w:proofErr w:type="spellEnd"/>
      <w:r>
        <w:t>:</w:t>
      </w:r>
    </w:p>
    <w:p w14:paraId="37AB7AE0" w14:textId="77777777" w:rsidR="000249D7" w:rsidRDefault="00000000">
      <w:proofErr w:type="spellStart"/>
      <w:r>
        <w:t>Muhasebeci</w:t>
      </w:r>
      <w:proofErr w:type="spellEnd"/>
      <w:r>
        <w:t xml:space="preserve"> </w:t>
      </w:r>
      <w:proofErr w:type="spellStart"/>
      <w:r>
        <w:t>buradan</w:t>
      </w:r>
      <w:proofErr w:type="spellEnd"/>
      <w:r>
        <w:t xml:space="preserve"> </w:t>
      </w:r>
      <w:proofErr w:type="spellStart"/>
      <w:r>
        <w:t>kuaförün</w:t>
      </w:r>
      <w:proofErr w:type="spellEnd"/>
      <w:r>
        <w:t xml:space="preserve"> </w:t>
      </w:r>
      <w:proofErr w:type="spellStart"/>
      <w:r>
        <w:t>tüm</w:t>
      </w:r>
      <w:proofErr w:type="spellEnd"/>
      <w:r>
        <w:t xml:space="preserve"> </w:t>
      </w:r>
      <w:proofErr w:type="spellStart"/>
      <w:r>
        <w:t>gelirleri</w:t>
      </w:r>
      <w:proofErr w:type="spellEnd"/>
      <w:r>
        <w:t xml:space="preserve">, </w:t>
      </w:r>
      <w:proofErr w:type="spellStart"/>
      <w:r>
        <w:t>giderleri</w:t>
      </w:r>
      <w:proofErr w:type="spellEnd"/>
      <w:r>
        <w:t xml:space="preserve">, </w:t>
      </w:r>
      <w:proofErr w:type="spellStart"/>
      <w:r>
        <w:t>cirosu</w:t>
      </w:r>
      <w:proofErr w:type="spellEnd"/>
      <w:r>
        <w:t xml:space="preserve"> </w:t>
      </w:r>
      <w:proofErr w:type="spellStart"/>
      <w:r>
        <w:t>ve</w:t>
      </w:r>
      <w:proofErr w:type="spellEnd"/>
      <w:r>
        <w:t xml:space="preserve"> </w:t>
      </w:r>
      <w:proofErr w:type="spellStart"/>
      <w:r>
        <w:t>karı</w:t>
      </w:r>
      <w:proofErr w:type="spellEnd"/>
      <w:r>
        <w:t xml:space="preserve"> </w:t>
      </w:r>
      <w:proofErr w:type="spellStart"/>
      <w:r>
        <w:t>gibi</w:t>
      </w:r>
      <w:proofErr w:type="spellEnd"/>
      <w:r>
        <w:t xml:space="preserve"> </w:t>
      </w:r>
      <w:proofErr w:type="spellStart"/>
      <w:r>
        <w:t>şeyleri</w:t>
      </w:r>
      <w:proofErr w:type="spellEnd"/>
      <w:r>
        <w:t xml:space="preserve"> </w:t>
      </w:r>
      <w:proofErr w:type="spellStart"/>
      <w:r>
        <w:t>görebilir</w:t>
      </w:r>
      <w:proofErr w:type="spellEnd"/>
      <w:r>
        <w:t>.</w:t>
      </w:r>
    </w:p>
    <w:p w14:paraId="4895BA84" w14:textId="34169923" w:rsidR="000249D7" w:rsidRDefault="00726F97">
      <w:r>
        <w:rPr>
          <w:noProof/>
        </w:rPr>
        <w:drawing>
          <wp:inline distT="0" distB="0" distL="0" distR="0" wp14:anchorId="61FD9892" wp14:editId="414FDE58">
            <wp:extent cx="5486400" cy="3004820"/>
            <wp:effectExtent l="0" t="0" r="0" b="5080"/>
            <wp:docPr id="1656411141"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11141" name="Resim 1" descr="metin, ekran görüntüsü, ekran, görüntüleme, yazılım içeren bir resim&#10;&#10;Açıklama otomatik olarak oluşturuldu"/>
                    <pic:cNvPicPr/>
                  </pic:nvPicPr>
                  <pic:blipFill>
                    <a:blip r:embed="rId32"/>
                    <a:stretch>
                      <a:fillRect/>
                    </a:stretch>
                  </pic:blipFill>
                  <pic:spPr>
                    <a:xfrm>
                      <a:off x="0" y="0"/>
                      <a:ext cx="5486400" cy="3004820"/>
                    </a:xfrm>
                    <a:prstGeom prst="rect">
                      <a:avLst/>
                    </a:prstGeom>
                  </pic:spPr>
                </pic:pic>
              </a:graphicData>
            </a:graphic>
          </wp:inline>
        </w:drawing>
      </w:r>
    </w:p>
    <w:p w14:paraId="33213D4F" w14:textId="77777777" w:rsidR="000249D7" w:rsidRDefault="00000000">
      <w:pPr>
        <w:pStyle w:val="Balk2"/>
      </w:pPr>
      <w:r>
        <w:lastRenderedPageBreak/>
        <w:t xml:space="preserve">Admin </w:t>
      </w:r>
      <w:proofErr w:type="spellStart"/>
      <w:r>
        <w:t>Ekranı</w:t>
      </w:r>
      <w:proofErr w:type="spellEnd"/>
      <w:r>
        <w:t>:</w:t>
      </w:r>
    </w:p>
    <w:p w14:paraId="1D39D3FF" w14:textId="77777777" w:rsidR="000249D7" w:rsidRDefault="00000000">
      <w:proofErr w:type="spellStart"/>
      <w:r>
        <w:t>Giriş</w:t>
      </w:r>
      <w:proofErr w:type="spellEnd"/>
      <w:r>
        <w:t xml:space="preserve"> </w:t>
      </w:r>
      <w:proofErr w:type="spellStart"/>
      <w:r>
        <w:t>ekranında</w:t>
      </w:r>
      <w:proofErr w:type="spellEnd"/>
      <w:r>
        <w:t xml:space="preserve"> </w:t>
      </w:r>
      <w:proofErr w:type="spellStart"/>
      <w:r>
        <w:t>eğer</w:t>
      </w:r>
      <w:proofErr w:type="spellEnd"/>
      <w:r>
        <w:t xml:space="preserve"> </w:t>
      </w:r>
      <w:proofErr w:type="spellStart"/>
      <w:r>
        <w:t>girişi</w:t>
      </w:r>
      <w:proofErr w:type="spellEnd"/>
      <w:r>
        <w:t xml:space="preserve"> </w:t>
      </w:r>
      <w:proofErr w:type="spellStart"/>
      <w:r>
        <w:t>yapan</w:t>
      </w:r>
      <w:proofErr w:type="spellEnd"/>
      <w:r>
        <w:t xml:space="preserve"> </w:t>
      </w:r>
      <w:proofErr w:type="spellStart"/>
      <w:r>
        <w:t>kişi</w:t>
      </w:r>
      <w:proofErr w:type="spellEnd"/>
      <w:r>
        <w:t xml:space="preserve"> </w:t>
      </w:r>
      <w:proofErr w:type="spellStart"/>
      <w:r>
        <w:t>bir</w:t>
      </w:r>
      <w:proofErr w:type="spellEnd"/>
      <w:r>
        <w:t xml:space="preserve"> </w:t>
      </w:r>
      <w:proofErr w:type="spellStart"/>
      <w:r>
        <w:t>adminse</w:t>
      </w:r>
      <w:proofErr w:type="spellEnd"/>
      <w:r>
        <w:t xml:space="preserve"> </w:t>
      </w:r>
      <w:proofErr w:type="spellStart"/>
      <w:r>
        <w:t>bu</w:t>
      </w:r>
      <w:proofErr w:type="spellEnd"/>
      <w:r>
        <w:t xml:space="preserve"> </w:t>
      </w:r>
      <w:proofErr w:type="spellStart"/>
      <w:r>
        <w:t>ekran</w:t>
      </w:r>
      <w:proofErr w:type="spellEnd"/>
      <w:r>
        <w:t xml:space="preserve"> </w:t>
      </w:r>
      <w:proofErr w:type="spellStart"/>
      <w:r>
        <w:t>açılır</w:t>
      </w:r>
      <w:proofErr w:type="spellEnd"/>
      <w:r>
        <w:t xml:space="preserve">. Admin </w:t>
      </w:r>
      <w:proofErr w:type="spellStart"/>
      <w:r>
        <w:t>isterse</w:t>
      </w:r>
      <w:proofErr w:type="spellEnd"/>
      <w:r>
        <w:t xml:space="preserve"> sol </w:t>
      </w:r>
      <w:proofErr w:type="spellStart"/>
      <w:r>
        <w:t>alttaki</w:t>
      </w:r>
      <w:proofErr w:type="spellEnd"/>
      <w:r>
        <w:t xml:space="preserve"> </w:t>
      </w:r>
      <w:proofErr w:type="spellStart"/>
      <w:r>
        <w:t>profil</w:t>
      </w:r>
      <w:proofErr w:type="spellEnd"/>
      <w:r>
        <w:t xml:space="preserve"> </w:t>
      </w:r>
      <w:proofErr w:type="spellStart"/>
      <w:r>
        <w:t>değiştirme</w:t>
      </w:r>
      <w:proofErr w:type="spellEnd"/>
      <w:r>
        <w:t xml:space="preserve"> </w:t>
      </w:r>
      <w:proofErr w:type="spellStart"/>
      <w:r>
        <w:t>butonuyla</w:t>
      </w:r>
      <w:proofErr w:type="spellEnd"/>
      <w:r>
        <w:t xml:space="preserve"> </w:t>
      </w:r>
      <w:proofErr w:type="spellStart"/>
      <w:r>
        <w:t>kullanıcı</w:t>
      </w:r>
      <w:proofErr w:type="spellEnd"/>
      <w:r>
        <w:t xml:space="preserve"> </w:t>
      </w:r>
      <w:proofErr w:type="spellStart"/>
      <w:r>
        <w:t>giriş</w:t>
      </w:r>
      <w:proofErr w:type="spellEnd"/>
      <w:r>
        <w:t xml:space="preserve">, </w:t>
      </w:r>
      <w:proofErr w:type="spellStart"/>
      <w:r>
        <w:t>muhasebe</w:t>
      </w:r>
      <w:proofErr w:type="spellEnd"/>
      <w:r>
        <w:t xml:space="preserve"> </w:t>
      </w:r>
      <w:proofErr w:type="spellStart"/>
      <w:r>
        <w:t>girişi</w:t>
      </w:r>
      <w:proofErr w:type="spellEnd"/>
      <w:r>
        <w:t xml:space="preserve"> </w:t>
      </w:r>
      <w:proofErr w:type="spellStart"/>
      <w:r>
        <w:t>veya</w:t>
      </w:r>
      <w:proofErr w:type="spellEnd"/>
      <w:r>
        <w:t xml:space="preserve"> </w:t>
      </w:r>
      <w:proofErr w:type="spellStart"/>
      <w:r>
        <w:t>personel</w:t>
      </w:r>
      <w:proofErr w:type="spellEnd"/>
      <w:r>
        <w:t xml:space="preserve"> </w:t>
      </w:r>
      <w:proofErr w:type="spellStart"/>
      <w:r>
        <w:t>girişi</w:t>
      </w:r>
      <w:proofErr w:type="spellEnd"/>
      <w:r>
        <w:t xml:space="preserve"> </w:t>
      </w:r>
      <w:proofErr w:type="spellStart"/>
      <w:r>
        <w:t>yaparak</w:t>
      </w:r>
      <w:proofErr w:type="spellEnd"/>
      <w:r>
        <w:t xml:space="preserve"> </w:t>
      </w:r>
      <w:proofErr w:type="spellStart"/>
      <w:r>
        <w:t>diğer</w:t>
      </w:r>
      <w:proofErr w:type="spellEnd"/>
      <w:r>
        <w:t xml:space="preserve"> </w:t>
      </w:r>
      <w:proofErr w:type="spellStart"/>
      <w:r>
        <w:t>ekranların</w:t>
      </w:r>
      <w:proofErr w:type="spellEnd"/>
      <w:r>
        <w:t xml:space="preserve"> </w:t>
      </w:r>
      <w:proofErr w:type="spellStart"/>
      <w:r>
        <w:t>hepsine</w:t>
      </w:r>
      <w:proofErr w:type="spellEnd"/>
      <w:r>
        <w:t xml:space="preserve"> </w:t>
      </w:r>
      <w:proofErr w:type="spellStart"/>
      <w:r>
        <w:t>erişebilir</w:t>
      </w:r>
      <w:proofErr w:type="spellEnd"/>
      <w:r>
        <w:t xml:space="preserve"> </w:t>
      </w:r>
      <w:proofErr w:type="spellStart"/>
      <w:r>
        <w:t>ve</w:t>
      </w:r>
      <w:proofErr w:type="spellEnd"/>
      <w:r>
        <w:t xml:space="preserve"> </w:t>
      </w:r>
      <w:proofErr w:type="spellStart"/>
      <w:r>
        <w:t>işlemlerini</w:t>
      </w:r>
      <w:proofErr w:type="spellEnd"/>
      <w:r>
        <w:t xml:space="preserve"> </w:t>
      </w:r>
      <w:proofErr w:type="spellStart"/>
      <w:r>
        <w:t>yapabilir</w:t>
      </w:r>
      <w:proofErr w:type="spellEnd"/>
      <w:r>
        <w:t xml:space="preserve">. Admin </w:t>
      </w:r>
      <w:proofErr w:type="spellStart"/>
      <w:r>
        <w:t>Ekranıda</w:t>
      </w:r>
      <w:proofErr w:type="spellEnd"/>
      <w:r>
        <w:t xml:space="preserve"> </w:t>
      </w:r>
      <w:proofErr w:type="spellStart"/>
      <w:r>
        <w:t>yine</w:t>
      </w:r>
      <w:proofErr w:type="spellEnd"/>
      <w:r>
        <w:t xml:space="preserve"> </w:t>
      </w:r>
      <w:proofErr w:type="spellStart"/>
      <w:r>
        <w:t>Kullanıcı</w:t>
      </w:r>
      <w:proofErr w:type="spellEnd"/>
      <w:r>
        <w:t xml:space="preserve"> </w:t>
      </w:r>
      <w:proofErr w:type="spellStart"/>
      <w:r>
        <w:t>Ekranına</w:t>
      </w:r>
      <w:proofErr w:type="spellEnd"/>
      <w:r>
        <w:t xml:space="preserve"> </w:t>
      </w:r>
      <w:proofErr w:type="spellStart"/>
      <w:r>
        <w:t>benzer</w:t>
      </w:r>
      <w:proofErr w:type="spellEnd"/>
      <w:r>
        <w:t xml:space="preserve"> </w:t>
      </w:r>
      <w:proofErr w:type="spellStart"/>
      <w:r>
        <w:t>şekildedir</w:t>
      </w:r>
      <w:proofErr w:type="spellEnd"/>
      <w:r>
        <w:t xml:space="preserve">. Admin sol </w:t>
      </w:r>
      <w:proofErr w:type="spellStart"/>
      <w:r>
        <w:t>tarafta</w:t>
      </w:r>
      <w:proofErr w:type="spellEnd"/>
      <w:r>
        <w:t xml:space="preserve"> </w:t>
      </w:r>
      <w:proofErr w:type="spellStart"/>
      <w:r>
        <w:t>yapmak</w:t>
      </w:r>
      <w:proofErr w:type="spellEnd"/>
      <w:r>
        <w:t xml:space="preserve"> </w:t>
      </w:r>
      <w:proofErr w:type="spellStart"/>
      <w:r>
        <w:t>istediği</w:t>
      </w:r>
      <w:proofErr w:type="spellEnd"/>
      <w:r>
        <w:t xml:space="preserve"> </w:t>
      </w:r>
      <w:proofErr w:type="spellStart"/>
      <w:r>
        <w:t>işlemlerle</w:t>
      </w:r>
      <w:proofErr w:type="spellEnd"/>
      <w:r>
        <w:t xml:space="preserve"> </w:t>
      </w:r>
      <w:proofErr w:type="spellStart"/>
      <w:r>
        <w:t>ilgili</w:t>
      </w:r>
      <w:proofErr w:type="spellEnd"/>
      <w:r>
        <w:t xml:space="preserve"> </w:t>
      </w:r>
      <w:proofErr w:type="spellStart"/>
      <w:r>
        <w:t>menüleri</w:t>
      </w:r>
      <w:proofErr w:type="spellEnd"/>
      <w:r>
        <w:t xml:space="preserve"> </w:t>
      </w:r>
      <w:proofErr w:type="spellStart"/>
      <w:r>
        <w:t>görebilir</w:t>
      </w:r>
      <w:proofErr w:type="spellEnd"/>
      <w:r>
        <w:t>.</w:t>
      </w:r>
      <w:r>
        <w:br/>
      </w:r>
    </w:p>
    <w:p w14:paraId="4E869E60" w14:textId="444B9903" w:rsidR="000249D7" w:rsidRDefault="003F103D">
      <w:r>
        <w:rPr>
          <w:noProof/>
        </w:rPr>
        <w:drawing>
          <wp:inline distT="0" distB="0" distL="0" distR="0" wp14:anchorId="2339E72D" wp14:editId="02416E08">
            <wp:extent cx="5486400" cy="3083560"/>
            <wp:effectExtent l="0" t="0" r="0" b="2540"/>
            <wp:docPr id="72983982"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982" name="Resim 1" descr="metin, ekran görüntüsü, yazılım, ekran, görüntüleme içeren bir resim&#10;&#10;Açıklama otomatik olarak oluşturuldu"/>
                    <pic:cNvPicPr/>
                  </pic:nvPicPr>
                  <pic:blipFill>
                    <a:blip r:embed="rId33"/>
                    <a:stretch>
                      <a:fillRect/>
                    </a:stretch>
                  </pic:blipFill>
                  <pic:spPr>
                    <a:xfrm>
                      <a:off x="0" y="0"/>
                      <a:ext cx="5486400" cy="3083560"/>
                    </a:xfrm>
                    <a:prstGeom prst="rect">
                      <a:avLst/>
                    </a:prstGeom>
                  </pic:spPr>
                </pic:pic>
              </a:graphicData>
            </a:graphic>
          </wp:inline>
        </w:drawing>
      </w:r>
    </w:p>
    <w:p w14:paraId="4AB2B0EB" w14:textId="77777777" w:rsidR="000249D7" w:rsidRDefault="000249D7"/>
    <w:p w14:paraId="3AD37C2F" w14:textId="77777777" w:rsidR="00D04657" w:rsidRDefault="00D04657">
      <w:pPr>
        <w:pStyle w:val="Balk3"/>
        <w:sectPr w:rsidR="00D04657">
          <w:pgSz w:w="12240" w:h="15840"/>
          <w:pgMar w:top="1440" w:right="1800" w:bottom="1440" w:left="1800" w:header="720" w:footer="720" w:gutter="0"/>
          <w:pgNumType w:start="0"/>
          <w:cols w:space="720"/>
          <w:titlePg/>
          <w:docGrid w:linePitch="360"/>
        </w:sectPr>
      </w:pPr>
    </w:p>
    <w:p w14:paraId="4439F4EC" w14:textId="77777777" w:rsidR="000249D7" w:rsidRDefault="00000000">
      <w:pPr>
        <w:pStyle w:val="Balk3"/>
      </w:pPr>
      <w:proofErr w:type="spellStart"/>
      <w:r>
        <w:lastRenderedPageBreak/>
        <w:t>Kullanıcıları</w:t>
      </w:r>
      <w:proofErr w:type="spellEnd"/>
      <w:r>
        <w:t xml:space="preserve"> </w:t>
      </w:r>
      <w:proofErr w:type="spellStart"/>
      <w:r>
        <w:t>Yönet</w:t>
      </w:r>
      <w:proofErr w:type="spellEnd"/>
      <w:r>
        <w:t>:</w:t>
      </w:r>
    </w:p>
    <w:p w14:paraId="7E75DB7F" w14:textId="77777777" w:rsidR="000249D7" w:rsidRDefault="00000000">
      <w:r>
        <w:t xml:space="preserve">Admin </w:t>
      </w:r>
      <w:proofErr w:type="spellStart"/>
      <w:r>
        <w:t>bu</w:t>
      </w:r>
      <w:proofErr w:type="spellEnd"/>
      <w:r>
        <w:t xml:space="preserve"> </w:t>
      </w:r>
      <w:proofErr w:type="spellStart"/>
      <w:r>
        <w:t>ekranda</w:t>
      </w:r>
      <w:proofErr w:type="spellEnd"/>
      <w:r>
        <w:t xml:space="preserve"> </w:t>
      </w:r>
      <w:proofErr w:type="spellStart"/>
      <w:r>
        <w:t>sisteme</w:t>
      </w:r>
      <w:proofErr w:type="spellEnd"/>
      <w:r>
        <w:t xml:space="preserve"> </w:t>
      </w:r>
      <w:proofErr w:type="spellStart"/>
      <w:r>
        <w:t>kayıtlı</w:t>
      </w:r>
      <w:proofErr w:type="spellEnd"/>
      <w:r>
        <w:t xml:space="preserve"> </w:t>
      </w:r>
      <w:proofErr w:type="spellStart"/>
      <w:r>
        <w:t>tüm</w:t>
      </w:r>
      <w:proofErr w:type="spellEnd"/>
      <w:r>
        <w:t xml:space="preserve"> </w:t>
      </w:r>
      <w:proofErr w:type="spellStart"/>
      <w:r>
        <w:t>kullanıcıların</w:t>
      </w:r>
      <w:proofErr w:type="spellEnd"/>
      <w:r>
        <w:t xml:space="preserve"> </w:t>
      </w:r>
      <w:proofErr w:type="spellStart"/>
      <w:r>
        <w:t>bilgilerini</w:t>
      </w:r>
      <w:proofErr w:type="spellEnd"/>
      <w:r>
        <w:t xml:space="preserve"> </w:t>
      </w:r>
      <w:proofErr w:type="spellStart"/>
      <w:r>
        <w:t>görebilir</w:t>
      </w:r>
      <w:proofErr w:type="spellEnd"/>
      <w:r>
        <w:t xml:space="preserve">. </w:t>
      </w:r>
      <w:proofErr w:type="spellStart"/>
      <w:r>
        <w:t>Kullanıcıları</w:t>
      </w:r>
      <w:proofErr w:type="spellEnd"/>
      <w:r>
        <w:t xml:space="preserve"> </w:t>
      </w:r>
      <w:proofErr w:type="spellStart"/>
      <w:r>
        <w:t>yetkilerine</w:t>
      </w:r>
      <w:proofErr w:type="spellEnd"/>
      <w:r>
        <w:t xml:space="preserve">, </w:t>
      </w:r>
      <w:proofErr w:type="spellStart"/>
      <w:r>
        <w:t>adına</w:t>
      </w:r>
      <w:proofErr w:type="spellEnd"/>
      <w:r>
        <w:t xml:space="preserve"> </w:t>
      </w:r>
      <w:proofErr w:type="spellStart"/>
      <w:r>
        <w:t>veya</w:t>
      </w:r>
      <w:proofErr w:type="spellEnd"/>
      <w:r>
        <w:t xml:space="preserve"> e-</w:t>
      </w:r>
      <w:proofErr w:type="spellStart"/>
      <w:r>
        <w:t>postalarına</w:t>
      </w:r>
      <w:proofErr w:type="spellEnd"/>
      <w:r>
        <w:t xml:space="preserve"> </w:t>
      </w:r>
      <w:proofErr w:type="spellStart"/>
      <w:r>
        <w:t>göre</w:t>
      </w:r>
      <w:proofErr w:type="spellEnd"/>
      <w:r>
        <w:t xml:space="preserve"> </w:t>
      </w:r>
      <w:proofErr w:type="spellStart"/>
      <w:r>
        <w:t>filtreleyebilir</w:t>
      </w:r>
      <w:proofErr w:type="spellEnd"/>
      <w:r>
        <w:t xml:space="preserve">. Admin </w:t>
      </w:r>
      <w:proofErr w:type="spellStart"/>
      <w:r>
        <w:t>bu</w:t>
      </w:r>
      <w:proofErr w:type="spellEnd"/>
      <w:r>
        <w:t xml:space="preserve"> </w:t>
      </w:r>
      <w:proofErr w:type="spellStart"/>
      <w:r>
        <w:t>ekrandan</w:t>
      </w:r>
      <w:proofErr w:type="spellEnd"/>
      <w:r>
        <w:t xml:space="preserve"> </w:t>
      </w:r>
      <w:proofErr w:type="spellStart"/>
      <w:r>
        <w:t>istediği</w:t>
      </w:r>
      <w:proofErr w:type="spellEnd"/>
      <w:r>
        <w:t xml:space="preserve"> </w:t>
      </w:r>
      <w:proofErr w:type="spellStart"/>
      <w:r>
        <w:t>kullanıcının</w:t>
      </w:r>
      <w:proofErr w:type="spellEnd"/>
      <w:r>
        <w:t xml:space="preserve"> </w:t>
      </w:r>
      <w:proofErr w:type="spellStart"/>
      <w:r>
        <w:t>yetkisini</w:t>
      </w:r>
      <w:proofErr w:type="spellEnd"/>
      <w:r>
        <w:t xml:space="preserve"> </w:t>
      </w:r>
      <w:proofErr w:type="spellStart"/>
      <w:r>
        <w:t>değiştirebilir</w:t>
      </w:r>
      <w:proofErr w:type="spellEnd"/>
      <w:r>
        <w:t xml:space="preserve">. </w:t>
      </w:r>
    </w:p>
    <w:p w14:paraId="03ED9D64" w14:textId="6BE2AE47" w:rsidR="000249D7" w:rsidRDefault="003F103D" w:rsidP="00901F51">
      <w:r>
        <w:rPr>
          <w:noProof/>
        </w:rPr>
        <w:drawing>
          <wp:inline distT="0" distB="0" distL="0" distR="0" wp14:anchorId="164A1ADD" wp14:editId="12F8BFCC">
            <wp:extent cx="5486400" cy="3016885"/>
            <wp:effectExtent l="0" t="0" r="0" b="0"/>
            <wp:docPr id="880668029"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68029" name="Resim 1" descr="metin, ekran görüntüsü, yazılım, ekran, görüntüleme içeren bir resim&#10;&#10;Açıklama otomatik olarak oluşturuldu"/>
                    <pic:cNvPicPr/>
                  </pic:nvPicPr>
                  <pic:blipFill>
                    <a:blip r:embed="rId34"/>
                    <a:stretch>
                      <a:fillRect/>
                    </a:stretch>
                  </pic:blipFill>
                  <pic:spPr>
                    <a:xfrm>
                      <a:off x="0" y="0"/>
                      <a:ext cx="5486400" cy="3016885"/>
                    </a:xfrm>
                    <a:prstGeom prst="rect">
                      <a:avLst/>
                    </a:prstGeom>
                  </pic:spPr>
                </pic:pic>
              </a:graphicData>
            </a:graphic>
          </wp:inline>
        </w:drawing>
      </w:r>
    </w:p>
    <w:p w14:paraId="5413187D" w14:textId="77777777" w:rsidR="00901F51" w:rsidRDefault="00901F51" w:rsidP="00901F51"/>
    <w:p w14:paraId="4DBBC8B0" w14:textId="77777777" w:rsidR="000249D7" w:rsidRDefault="00000000">
      <w:pPr>
        <w:pStyle w:val="Balk3"/>
      </w:pPr>
      <w:r>
        <w:t xml:space="preserve">Finans </w:t>
      </w:r>
      <w:proofErr w:type="spellStart"/>
      <w:r>
        <w:t>Raporları</w:t>
      </w:r>
      <w:proofErr w:type="spellEnd"/>
      <w:r>
        <w:t>:</w:t>
      </w:r>
    </w:p>
    <w:p w14:paraId="380EED17" w14:textId="77777777" w:rsidR="000249D7" w:rsidRDefault="00000000">
      <w:r>
        <w:t xml:space="preserve">Admin </w:t>
      </w:r>
      <w:proofErr w:type="spellStart"/>
      <w:r>
        <w:t>bu</w:t>
      </w:r>
      <w:proofErr w:type="spellEnd"/>
      <w:r>
        <w:t xml:space="preserve"> </w:t>
      </w:r>
      <w:proofErr w:type="spellStart"/>
      <w:r>
        <w:t>ekrandan</w:t>
      </w:r>
      <w:proofErr w:type="spellEnd"/>
      <w:r>
        <w:t xml:space="preserve"> </w:t>
      </w:r>
      <w:proofErr w:type="spellStart"/>
      <w:r>
        <w:t>muhasebeyle</w:t>
      </w:r>
      <w:proofErr w:type="spellEnd"/>
      <w:r>
        <w:t xml:space="preserve"> </w:t>
      </w:r>
      <w:proofErr w:type="spellStart"/>
      <w:r>
        <w:t>birebir</w:t>
      </w:r>
      <w:proofErr w:type="spellEnd"/>
      <w:r>
        <w:t xml:space="preserve"> </w:t>
      </w:r>
      <w:proofErr w:type="spellStart"/>
      <w:r>
        <w:t>aynı</w:t>
      </w:r>
      <w:proofErr w:type="spellEnd"/>
      <w:r>
        <w:t xml:space="preserve"> </w:t>
      </w:r>
      <w:proofErr w:type="spellStart"/>
      <w:r>
        <w:t>finans</w:t>
      </w:r>
      <w:proofErr w:type="spellEnd"/>
      <w:r>
        <w:t xml:space="preserve"> </w:t>
      </w:r>
      <w:proofErr w:type="spellStart"/>
      <w:r>
        <w:t>raporunu</w:t>
      </w:r>
      <w:proofErr w:type="spellEnd"/>
      <w:r>
        <w:t xml:space="preserve"> </w:t>
      </w:r>
      <w:proofErr w:type="spellStart"/>
      <w:r>
        <w:t>görür</w:t>
      </w:r>
      <w:proofErr w:type="spellEnd"/>
      <w:r>
        <w:t>.</w:t>
      </w:r>
    </w:p>
    <w:p w14:paraId="2FAA6D70" w14:textId="23881634" w:rsidR="000249D7" w:rsidRDefault="00901F51">
      <w:r>
        <w:rPr>
          <w:noProof/>
        </w:rPr>
        <w:drawing>
          <wp:inline distT="0" distB="0" distL="0" distR="0" wp14:anchorId="36C8873B" wp14:editId="6DB4A79B">
            <wp:extent cx="5486400" cy="3073400"/>
            <wp:effectExtent l="0" t="0" r="0" b="0"/>
            <wp:docPr id="139101495"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495" name="Resim 1" descr="metin, ekran görüntüsü, ekran, görüntüleme, yazılım içeren bir resim&#10;&#10;Açıklama otomatik olarak oluşturuldu"/>
                    <pic:cNvPicPr/>
                  </pic:nvPicPr>
                  <pic:blipFill>
                    <a:blip r:embed="rId35"/>
                    <a:stretch>
                      <a:fillRect/>
                    </a:stretch>
                  </pic:blipFill>
                  <pic:spPr>
                    <a:xfrm>
                      <a:off x="0" y="0"/>
                      <a:ext cx="5486400" cy="3073400"/>
                    </a:xfrm>
                    <a:prstGeom prst="rect">
                      <a:avLst/>
                    </a:prstGeom>
                  </pic:spPr>
                </pic:pic>
              </a:graphicData>
            </a:graphic>
          </wp:inline>
        </w:drawing>
      </w:r>
    </w:p>
    <w:p w14:paraId="3835329C" w14:textId="77777777" w:rsidR="000249D7" w:rsidRDefault="000249D7"/>
    <w:p w14:paraId="6BE36B1A" w14:textId="77777777" w:rsidR="000249D7" w:rsidRDefault="00000000">
      <w:pPr>
        <w:pStyle w:val="Balk3"/>
      </w:pPr>
      <w:proofErr w:type="spellStart"/>
      <w:r>
        <w:t>Kurum</w:t>
      </w:r>
      <w:proofErr w:type="spellEnd"/>
      <w:r>
        <w:t xml:space="preserve"> </w:t>
      </w:r>
      <w:proofErr w:type="spellStart"/>
      <w:r>
        <w:t>Yönetimi</w:t>
      </w:r>
      <w:proofErr w:type="spellEnd"/>
      <w:r>
        <w:t>:</w:t>
      </w:r>
    </w:p>
    <w:p w14:paraId="0E90BBE2" w14:textId="1EBD4B36" w:rsidR="000249D7" w:rsidRDefault="00000000">
      <w:r>
        <w:t xml:space="preserve">Admin </w:t>
      </w:r>
      <w:proofErr w:type="spellStart"/>
      <w:r>
        <w:t>bu</w:t>
      </w:r>
      <w:proofErr w:type="spellEnd"/>
      <w:r>
        <w:t xml:space="preserve"> </w:t>
      </w:r>
      <w:proofErr w:type="spellStart"/>
      <w:r>
        <w:t>ekrandan</w:t>
      </w:r>
      <w:proofErr w:type="spellEnd"/>
      <w:r>
        <w:t xml:space="preserve"> </w:t>
      </w:r>
      <w:proofErr w:type="spellStart"/>
      <w:r>
        <w:t>hizmetlerin</w:t>
      </w:r>
      <w:proofErr w:type="spellEnd"/>
      <w:r>
        <w:t xml:space="preserve"> </w:t>
      </w:r>
      <w:proofErr w:type="spellStart"/>
      <w:r>
        <w:t>yönetimini</w:t>
      </w:r>
      <w:proofErr w:type="spellEnd"/>
      <w:r>
        <w:t xml:space="preserve"> </w:t>
      </w:r>
      <w:proofErr w:type="spellStart"/>
      <w:r>
        <w:t>yapar</w:t>
      </w:r>
      <w:proofErr w:type="spellEnd"/>
      <w:r>
        <w:t xml:space="preserve">. </w:t>
      </w:r>
      <w:proofErr w:type="spellStart"/>
      <w:r>
        <w:t>Hizmet</w:t>
      </w:r>
      <w:proofErr w:type="spellEnd"/>
      <w:r>
        <w:t xml:space="preserve"> </w:t>
      </w:r>
      <w:proofErr w:type="spellStart"/>
      <w:r>
        <w:t>güncelleme</w:t>
      </w:r>
      <w:proofErr w:type="spellEnd"/>
      <w:r>
        <w:t xml:space="preserve"> </w:t>
      </w:r>
      <w:proofErr w:type="spellStart"/>
      <w:r>
        <w:t>bölümünden</w:t>
      </w:r>
      <w:proofErr w:type="spellEnd"/>
      <w:r>
        <w:t xml:space="preserve"> </w:t>
      </w:r>
      <w:proofErr w:type="spellStart"/>
      <w:r>
        <w:t>varolan</w:t>
      </w:r>
      <w:proofErr w:type="spellEnd"/>
      <w:r>
        <w:t xml:space="preserve"> </w:t>
      </w:r>
      <w:proofErr w:type="spellStart"/>
      <w:r>
        <w:t>hizmetin</w:t>
      </w:r>
      <w:proofErr w:type="spellEnd"/>
      <w:r>
        <w:t xml:space="preserve"> </w:t>
      </w:r>
      <w:proofErr w:type="spellStart"/>
      <w:r>
        <w:t>bilgilerini</w:t>
      </w:r>
      <w:proofErr w:type="spellEnd"/>
      <w:r>
        <w:t xml:space="preserve"> </w:t>
      </w:r>
      <w:proofErr w:type="spellStart"/>
      <w:r>
        <w:t>değiştirebilir</w:t>
      </w:r>
      <w:proofErr w:type="spellEnd"/>
      <w:r>
        <w:t xml:space="preserve">. </w:t>
      </w:r>
      <w:proofErr w:type="spellStart"/>
      <w:r>
        <w:t>Diğer</w:t>
      </w:r>
      <w:proofErr w:type="spellEnd"/>
      <w:r>
        <w:t xml:space="preserve"> </w:t>
      </w:r>
      <w:proofErr w:type="spellStart"/>
      <w:r>
        <w:t>bir</w:t>
      </w:r>
      <w:proofErr w:type="spellEnd"/>
      <w:r>
        <w:t xml:space="preserve"> </w:t>
      </w:r>
      <w:proofErr w:type="spellStart"/>
      <w:r>
        <w:t>bölümden</w:t>
      </w:r>
      <w:proofErr w:type="spellEnd"/>
      <w:r>
        <w:t xml:space="preserve"> yeni </w:t>
      </w:r>
      <w:proofErr w:type="spellStart"/>
      <w:r>
        <w:t>hizmetler</w:t>
      </w:r>
      <w:proofErr w:type="spellEnd"/>
      <w:r>
        <w:t xml:space="preserve"> </w:t>
      </w:r>
      <w:proofErr w:type="spellStart"/>
      <w:r>
        <w:t>ekleyebilir</w:t>
      </w:r>
      <w:proofErr w:type="spellEnd"/>
      <w:r>
        <w:t xml:space="preserve">. </w:t>
      </w:r>
      <w:proofErr w:type="spellStart"/>
      <w:r>
        <w:t>Onun</w:t>
      </w:r>
      <w:proofErr w:type="spellEnd"/>
      <w:r>
        <w:t xml:space="preserve"> </w:t>
      </w:r>
      <w:proofErr w:type="spellStart"/>
      <w:r>
        <w:t>dışında</w:t>
      </w:r>
      <w:proofErr w:type="spellEnd"/>
      <w:r>
        <w:t xml:space="preserve"> yeni </w:t>
      </w:r>
      <w:proofErr w:type="spellStart"/>
      <w:r>
        <w:t>kategoriler</w:t>
      </w:r>
      <w:proofErr w:type="spellEnd"/>
      <w:r>
        <w:t xml:space="preserve"> </w:t>
      </w:r>
      <w:proofErr w:type="spellStart"/>
      <w:r>
        <w:t>oluşturabilir</w:t>
      </w:r>
      <w:proofErr w:type="spellEnd"/>
      <w:r>
        <w:t xml:space="preserve">. </w:t>
      </w:r>
    </w:p>
    <w:p w14:paraId="61849541" w14:textId="5018EE2B" w:rsidR="000249D7" w:rsidRDefault="00051EC9">
      <w:pPr>
        <w:spacing w:line="360" w:lineRule="auto"/>
        <w:jc w:val="both"/>
        <w:rPr>
          <w:rFonts w:cs="Times New Roman"/>
          <w:szCs w:val="24"/>
        </w:rPr>
      </w:pPr>
      <w:r>
        <w:rPr>
          <w:noProof/>
        </w:rPr>
        <w:drawing>
          <wp:inline distT="0" distB="0" distL="0" distR="0" wp14:anchorId="6775C774" wp14:editId="76B9233C">
            <wp:extent cx="5486400" cy="3100705"/>
            <wp:effectExtent l="0" t="0" r="0" b="4445"/>
            <wp:docPr id="944599424"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9424" name="Resim 1" descr="metin, ekran görüntüsü, yazılım, ekran, görüntüleme içeren bir resim&#10;&#10;Açıklama otomatik olarak oluşturuldu"/>
                    <pic:cNvPicPr/>
                  </pic:nvPicPr>
                  <pic:blipFill>
                    <a:blip r:embed="rId36"/>
                    <a:stretch>
                      <a:fillRect/>
                    </a:stretch>
                  </pic:blipFill>
                  <pic:spPr>
                    <a:xfrm>
                      <a:off x="0" y="0"/>
                      <a:ext cx="5486400" cy="3100705"/>
                    </a:xfrm>
                    <a:prstGeom prst="rect">
                      <a:avLst/>
                    </a:prstGeom>
                  </pic:spPr>
                </pic:pic>
              </a:graphicData>
            </a:graphic>
          </wp:inline>
        </w:drawing>
      </w:r>
    </w:p>
    <w:p w14:paraId="5E5BFE06" w14:textId="77777777" w:rsidR="00500599" w:rsidRDefault="00500599">
      <w:pPr>
        <w:pStyle w:val="Balk1"/>
        <w:rPr>
          <w:rFonts w:ascii="Times New Roman" w:hAnsi="Times New Roman" w:cs="Times New Roman"/>
          <w:lang w:val="tr-TR"/>
        </w:rPr>
        <w:sectPr w:rsidR="00500599">
          <w:pgSz w:w="12240" w:h="15840"/>
          <w:pgMar w:top="1440" w:right="1800" w:bottom="1440" w:left="1800" w:header="720" w:footer="720" w:gutter="0"/>
          <w:pgNumType w:start="0"/>
          <w:cols w:space="720"/>
          <w:titlePg/>
          <w:docGrid w:linePitch="360"/>
        </w:sectPr>
      </w:pPr>
    </w:p>
    <w:p w14:paraId="365EDBBF" w14:textId="77777777" w:rsidR="000249D7" w:rsidRDefault="00000000">
      <w:pPr>
        <w:pStyle w:val="Balk1"/>
        <w:rPr>
          <w:rFonts w:ascii="Times New Roman" w:hAnsi="Times New Roman" w:cs="Times New Roman"/>
        </w:rPr>
      </w:pPr>
      <w:r>
        <w:rPr>
          <w:rFonts w:ascii="Times New Roman" w:hAnsi="Times New Roman" w:cs="Times New Roman"/>
          <w:lang w:val="tr-TR"/>
        </w:rPr>
        <w:lastRenderedPageBreak/>
        <w:t>Kaynakça</w:t>
      </w:r>
    </w:p>
    <w:p w14:paraId="7020EEE6" w14:textId="77777777" w:rsidR="000249D7" w:rsidRDefault="00000000">
      <w:pPr>
        <w:spacing w:line="360" w:lineRule="auto"/>
        <w:jc w:val="both"/>
        <w:rPr>
          <w:rFonts w:cs="Times New Roman"/>
          <w:szCs w:val="24"/>
          <w:lang w:val="tr-TR"/>
        </w:rPr>
      </w:pPr>
      <w:r>
        <w:rPr>
          <w:rFonts w:cs="Times New Roman"/>
          <w:szCs w:val="24"/>
          <w:lang w:val="tr-TR"/>
        </w:rPr>
        <w:t>10tec.com. (</w:t>
      </w:r>
      <w:proofErr w:type="spellStart"/>
      <w:proofErr w:type="gramStart"/>
      <w:r>
        <w:rPr>
          <w:rFonts w:cs="Times New Roman"/>
          <w:szCs w:val="24"/>
          <w:lang w:val="tr-TR"/>
        </w:rPr>
        <w:t>n.d</w:t>
      </w:r>
      <w:proofErr w:type="spellEnd"/>
      <w:r>
        <w:rPr>
          <w:rFonts w:cs="Times New Roman"/>
          <w:szCs w:val="24"/>
          <w:lang w:val="tr-TR"/>
        </w:rPr>
        <w:t>.</w:t>
      </w:r>
      <w:proofErr w:type="gramEnd"/>
      <w:r>
        <w:rPr>
          <w:rFonts w:cs="Times New Roman"/>
          <w:szCs w:val="24"/>
          <w:lang w:val="tr-TR"/>
        </w:rPr>
        <w:t xml:space="preserve">). </w:t>
      </w:r>
      <w:proofErr w:type="spellStart"/>
      <w:r>
        <w:rPr>
          <w:rFonts w:cs="Times New Roman"/>
          <w:i/>
          <w:iCs/>
          <w:szCs w:val="24"/>
          <w:lang w:val="tr-TR"/>
        </w:rPr>
        <w:t>Datagrid</w:t>
      </w:r>
      <w:proofErr w:type="spellEnd"/>
      <w:r>
        <w:rPr>
          <w:rFonts w:cs="Times New Roman"/>
          <w:i/>
          <w:iCs/>
          <w:szCs w:val="24"/>
          <w:lang w:val="tr-TR"/>
        </w:rPr>
        <w:t xml:space="preserve"> </w:t>
      </w:r>
      <w:proofErr w:type="spellStart"/>
      <w:r>
        <w:rPr>
          <w:rFonts w:cs="Times New Roman"/>
          <w:i/>
          <w:iCs/>
          <w:szCs w:val="24"/>
          <w:lang w:val="tr-TR"/>
        </w:rPr>
        <w:t>filter</w:t>
      </w:r>
      <w:proofErr w:type="spellEnd"/>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37" w:tgtFrame="_new" w:history="1">
        <w:r>
          <w:rPr>
            <w:rStyle w:val="Kpr"/>
            <w:rFonts w:cs="Times New Roman"/>
            <w:szCs w:val="24"/>
            <w:lang w:val="tr-TR"/>
          </w:rPr>
          <w:t>https://www.10tec.com</w:t>
        </w:r>
      </w:hyperlink>
    </w:p>
    <w:p w14:paraId="3A79D674" w14:textId="77777777" w:rsidR="000249D7" w:rsidRDefault="00000000">
      <w:pPr>
        <w:spacing w:line="360" w:lineRule="auto"/>
        <w:jc w:val="both"/>
        <w:rPr>
          <w:rFonts w:cs="Times New Roman"/>
          <w:szCs w:val="24"/>
          <w:lang w:val="tr-TR"/>
        </w:rPr>
      </w:pPr>
      <w:r>
        <w:rPr>
          <w:rFonts w:cs="Times New Roman"/>
          <w:szCs w:val="24"/>
          <w:lang w:val="tr-TR"/>
        </w:rPr>
        <w:t xml:space="preserve">C# </w:t>
      </w:r>
      <w:proofErr w:type="spellStart"/>
      <w:r>
        <w:rPr>
          <w:rFonts w:cs="Times New Roman"/>
          <w:szCs w:val="24"/>
          <w:lang w:val="tr-TR"/>
        </w:rPr>
        <w:t>Corner</w:t>
      </w:r>
      <w:proofErr w:type="spellEnd"/>
      <w:r>
        <w:rPr>
          <w:rFonts w:cs="Times New Roman"/>
          <w:szCs w:val="24"/>
          <w:lang w:val="tr-TR"/>
        </w:rPr>
        <w:t>. (</w:t>
      </w:r>
      <w:proofErr w:type="spellStart"/>
      <w:proofErr w:type="gramStart"/>
      <w:r>
        <w:rPr>
          <w:rFonts w:cs="Times New Roman"/>
          <w:szCs w:val="24"/>
          <w:lang w:val="tr-TR"/>
        </w:rPr>
        <w:t>n.d</w:t>
      </w:r>
      <w:proofErr w:type="spellEnd"/>
      <w:r>
        <w:rPr>
          <w:rFonts w:cs="Times New Roman"/>
          <w:szCs w:val="24"/>
          <w:lang w:val="tr-TR"/>
        </w:rPr>
        <w:t>.</w:t>
      </w:r>
      <w:proofErr w:type="gramEnd"/>
      <w:r>
        <w:rPr>
          <w:rFonts w:cs="Times New Roman"/>
          <w:szCs w:val="24"/>
          <w:lang w:val="tr-TR"/>
        </w:rPr>
        <w:t xml:space="preserve">). </w:t>
      </w:r>
      <w:proofErr w:type="spellStart"/>
      <w:r>
        <w:rPr>
          <w:rFonts w:cs="Times New Roman"/>
          <w:i/>
          <w:iCs/>
          <w:szCs w:val="24"/>
          <w:lang w:val="tr-TR"/>
        </w:rPr>
        <w:t>Ways</w:t>
      </w:r>
      <w:proofErr w:type="spellEnd"/>
      <w:r>
        <w:rPr>
          <w:rFonts w:cs="Times New Roman"/>
          <w:i/>
          <w:iCs/>
          <w:szCs w:val="24"/>
          <w:lang w:val="tr-TR"/>
        </w:rPr>
        <w:t xml:space="preserve"> </w:t>
      </w:r>
      <w:proofErr w:type="spellStart"/>
      <w:r>
        <w:rPr>
          <w:rFonts w:cs="Times New Roman"/>
          <w:i/>
          <w:iCs/>
          <w:szCs w:val="24"/>
          <w:lang w:val="tr-TR"/>
        </w:rPr>
        <w:t>to</w:t>
      </w:r>
      <w:proofErr w:type="spellEnd"/>
      <w:r>
        <w:rPr>
          <w:rFonts w:cs="Times New Roman"/>
          <w:i/>
          <w:iCs/>
          <w:szCs w:val="24"/>
          <w:lang w:val="tr-TR"/>
        </w:rPr>
        <w:t xml:space="preserve"> </w:t>
      </w:r>
      <w:proofErr w:type="spellStart"/>
      <w:r>
        <w:rPr>
          <w:rFonts w:cs="Times New Roman"/>
          <w:i/>
          <w:iCs/>
          <w:szCs w:val="24"/>
          <w:lang w:val="tr-TR"/>
        </w:rPr>
        <w:t>bind</w:t>
      </w:r>
      <w:proofErr w:type="spellEnd"/>
      <w:r>
        <w:rPr>
          <w:rFonts w:cs="Times New Roman"/>
          <w:i/>
          <w:iCs/>
          <w:szCs w:val="24"/>
          <w:lang w:val="tr-TR"/>
        </w:rPr>
        <w:t xml:space="preserve"> </w:t>
      </w:r>
      <w:proofErr w:type="spellStart"/>
      <w:r>
        <w:rPr>
          <w:rFonts w:cs="Times New Roman"/>
          <w:i/>
          <w:iCs/>
          <w:szCs w:val="24"/>
          <w:lang w:val="tr-TR"/>
        </w:rPr>
        <w:t>DataGridView</w:t>
      </w:r>
      <w:proofErr w:type="spellEnd"/>
      <w:r>
        <w:rPr>
          <w:rFonts w:cs="Times New Roman"/>
          <w:i/>
          <w:iCs/>
          <w:szCs w:val="24"/>
          <w:lang w:val="tr-TR"/>
        </w:rPr>
        <w:t xml:space="preserve"> in C# Windows Forms</w:t>
      </w:r>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38" w:tgtFrame="_new" w:history="1">
        <w:r>
          <w:rPr>
            <w:rStyle w:val="Kpr"/>
            <w:rFonts w:cs="Times New Roman"/>
            <w:szCs w:val="24"/>
            <w:lang w:val="tr-TR"/>
          </w:rPr>
          <w:t>https://www.c-sharpcorner.com/UploadFile/deveshomar/ways-to-bind-datagridview-in-window-forms-C-Sharp/</w:t>
        </w:r>
      </w:hyperlink>
    </w:p>
    <w:p w14:paraId="6F25055E" w14:textId="77777777" w:rsidR="000249D7" w:rsidRDefault="00000000">
      <w:pPr>
        <w:spacing w:line="360" w:lineRule="auto"/>
        <w:jc w:val="both"/>
        <w:rPr>
          <w:rFonts w:cs="Times New Roman"/>
          <w:szCs w:val="24"/>
          <w:lang w:val="tr-TR"/>
        </w:rPr>
      </w:pPr>
      <w:proofErr w:type="spellStart"/>
      <w:r>
        <w:rPr>
          <w:rFonts w:cs="Times New Roman"/>
          <w:szCs w:val="24"/>
          <w:lang w:val="tr-TR"/>
        </w:rPr>
        <w:t>CodeProject</w:t>
      </w:r>
      <w:proofErr w:type="spellEnd"/>
      <w:r>
        <w:rPr>
          <w:rFonts w:cs="Times New Roman"/>
          <w:szCs w:val="24"/>
          <w:lang w:val="tr-TR"/>
        </w:rPr>
        <w:t>. (</w:t>
      </w:r>
      <w:proofErr w:type="spellStart"/>
      <w:proofErr w:type="gramStart"/>
      <w:r>
        <w:rPr>
          <w:rFonts w:cs="Times New Roman"/>
          <w:szCs w:val="24"/>
          <w:lang w:val="tr-TR"/>
        </w:rPr>
        <w:t>n.d</w:t>
      </w:r>
      <w:proofErr w:type="spellEnd"/>
      <w:r>
        <w:rPr>
          <w:rFonts w:cs="Times New Roman"/>
          <w:szCs w:val="24"/>
          <w:lang w:val="tr-TR"/>
        </w:rPr>
        <w:t>.</w:t>
      </w:r>
      <w:proofErr w:type="gramEnd"/>
      <w:r>
        <w:rPr>
          <w:rFonts w:cs="Times New Roman"/>
          <w:szCs w:val="24"/>
          <w:lang w:val="tr-TR"/>
        </w:rPr>
        <w:t xml:space="preserve">). </w:t>
      </w:r>
      <w:proofErr w:type="spellStart"/>
      <w:r>
        <w:rPr>
          <w:rFonts w:cs="Times New Roman"/>
          <w:i/>
          <w:iCs/>
          <w:szCs w:val="24"/>
          <w:lang w:val="tr-TR"/>
        </w:rPr>
        <w:t>Updating</w:t>
      </w:r>
      <w:proofErr w:type="spellEnd"/>
      <w:r>
        <w:rPr>
          <w:rFonts w:cs="Times New Roman"/>
          <w:i/>
          <w:iCs/>
          <w:szCs w:val="24"/>
          <w:lang w:val="tr-TR"/>
        </w:rPr>
        <w:t xml:space="preserve"> multiple </w:t>
      </w:r>
      <w:proofErr w:type="spellStart"/>
      <w:r>
        <w:rPr>
          <w:rFonts w:cs="Times New Roman"/>
          <w:i/>
          <w:iCs/>
          <w:szCs w:val="24"/>
          <w:lang w:val="tr-TR"/>
        </w:rPr>
        <w:t>tables</w:t>
      </w:r>
      <w:proofErr w:type="spellEnd"/>
      <w:r>
        <w:rPr>
          <w:rFonts w:cs="Times New Roman"/>
          <w:i/>
          <w:iCs/>
          <w:szCs w:val="24"/>
          <w:lang w:val="tr-TR"/>
        </w:rPr>
        <w:t xml:space="preserve"> in a </w:t>
      </w:r>
      <w:proofErr w:type="spellStart"/>
      <w:r>
        <w:rPr>
          <w:rFonts w:cs="Times New Roman"/>
          <w:i/>
          <w:iCs/>
          <w:szCs w:val="24"/>
          <w:lang w:val="tr-TR"/>
        </w:rPr>
        <w:t>single</w:t>
      </w:r>
      <w:proofErr w:type="spellEnd"/>
      <w:r>
        <w:rPr>
          <w:rFonts w:cs="Times New Roman"/>
          <w:i/>
          <w:iCs/>
          <w:szCs w:val="24"/>
          <w:lang w:val="tr-TR"/>
        </w:rPr>
        <w:t xml:space="preserve"> </w:t>
      </w:r>
      <w:proofErr w:type="spellStart"/>
      <w:r>
        <w:rPr>
          <w:rFonts w:cs="Times New Roman"/>
          <w:i/>
          <w:iCs/>
          <w:szCs w:val="24"/>
          <w:lang w:val="tr-TR"/>
        </w:rPr>
        <w:t>update</w:t>
      </w:r>
      <w:proofErr w:type="spellEnd"/>
      <w:r>
        <w:rPr>
          <w:rFonts w:cs="Times New Roman"/>
          <w:i/>
          <w:iCs/>
          <w:szCs w:val="24"/>
          <w:lang w:val="tr-TR"/>
        </w:rPr>
        <w:t xml:space="preserve"> </w:t>
      </w:r>
      <w:proofErr w:type="spellStart"/>
      <w:r>
        <w:rPr>
          <w:rFonts w:cs="Times New Roman"/>
          <w:i/>
          <w:iCs/>
          <w:szCs w:val="24"/>
          <w:lang w:val="tr-TR"/>
        </w:rPr>
        <w:t>query</w:t>
      </w:r>
      <w:proofErr w:type="spellEnd"/>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39" w:tgtFrame="_new" w:history="1">
        <w:r>
          <w:rPr>
            <w:rStyle w:val="Kpr"/>
            <w:rFonts w:cs="Times New Roman"/>
            <w:szCs w:val="24"/>
            <w:lang w:val="tr-TR"/>
          </w:rPr>
          <w:t>https://www.codeproject.com</w:t>
        </w:r>
      </w:hyperlink>
    </w:p>
    <w:p w14:paraId="7A4BD032" w14:textId="77777777" w:rsidR="000249D7" w:rsidRDefault="00000000">
      <w:pPr>
        <w:spacing w:line="360" w:lineRule="auto"/>
        <w:jc w:val="both"/>
        <w:rPr>
          <w:rFonts w:cs="Times New Roman"/>
          <w:szCs w:val="24"/>
          <w:lang w:val="tr-TR"/>
        </w:rPr>
      </w:pPr>
      <w:proofErr w:type="spellStart"/>
      <w:r>
        <w:rPr>
          <w:rFonts w:cs="Times New Roman"/>
          <w:szCs w:val="24"/>
          <w:lang w:val="tr-TR"/>
        </w:rPr>
        <w:t>GeeksforGeeks</w:t>
      </w:r>
      <w:proofErr w:type="spellEnd"/>
      <w:r>
        <w:rPr>
          <w:rFonts w:cs="Times New Roman"/>
          <w:szCs w:val="24"/>
          <w:lang w:val="tr-TR"/>
        </w:rPr>
        <w:t>. (</w:t>
      </w:r>
      <w:proofErr w:type="spellStart"/>
      <w:proofErr w:type="gramStart"/>
      <w:r>
        <w:rPr>
          <w:rFonts w:cs="Times New Roman"/>
          <w:szCs w:val="24"/>
          <w:lang w:val="tr-TR"/>
        </w:rPr>
        <w:t>n.d</w:t>
      </w:r>
      <w:proofErr w:type="spellEnd"/>
      <w:r>
        <w:rPr>
          <w:rFonts w:cs="Times New Roman"/>
          <w:szCs w:val="24"/>
          <w:lang w:val="tr-TR"/>
        </w:rPr>
        <w:t>.</w:t>
      </w:r>
      <w:proofErr w:type="gramEnd"/>
      <w:r>
        <w:rPr>
          <w:rFonts w:cs="Times New Roman"/>
          <w:szCs w:val="24"/>
          <w:lang w:val="tr-TR"/>
        </w:rPr>
        <w:t xml:space="preserve">). </w:t>
      </w:r>
      <w:r>
        <w:rPr>
          <w:rFonts w:cs="Times New Roman"/>
          <w:i/>
          <w:iCs/>
          <w:szCs w:val="24"/>
          <w:lang w:val="tr-TR"/>
        </w:rPr>
        <w:t xml:space="preserve">SELECT </w:t>
      </w:r>
      <w:proofErr w:type="spellStart"/>
      <w:r>
        <w:rPr>
          <w:rFonts w:cs="Times New Roman"/>
          <w:i/>
          <w:iCs/>
          <w:szCs w:val="24"/>
          <w:lang w:val="tr-TR"/>
        </w:rPr>
        <w:t>from</w:t>
      </w:r>
      <w:proofErr w:type="spellEnd"/>
      <w:r>
        <w:rPr>
          <w:rFonts w:cs="Times New Roman"/>
          <w:i/>
          <w:iCs/>
          <w:szCs w:val="24"/>
          <w:lang w:val="tr-TR"/>
        </w:rPr>
        <w:t xml:space="preserve"> multiple </w:t>
      </w:r>
      <w:proofErr w:type="spellStart"/>
      <w:r>
        <w:rPr>
          <w:rFonts w:cs="Times New Roman"/>
          <w:i/>
          <w:iCs/>
          <w:szCs w:val="24"/>
          <w:lang w:val="tr-TR"/>
        </w:rPr>
        <w:t>tables</w:t>
      </w:r>
      <w:proofErr w:type="spellEnd"/>
      <w:r>
        <w:rPr>
          <w:rFonts w:cs="Times New Roman"/>
          <w:i/>
          <w:iCs/>
          <w:szCs w:val="24"/>
          <w:lang w:val="tr-TR"/>
        </w:rPr>
        <w:t xml:space="preserve"> SQL</w:t>
      </w:r>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40" w:tgtFrame="_new" w:history="1">
        <w:r>
          <w:rPr>
            <w:rStyle w:val="Kpr"/>
            <w:rFonts w:cs="Times New Roman"/>
            <w:szCs w:val="24"/>
            <w:lang w:val="tr-TR"/>
          </w:rPr>
          <w:t>https://www.geeksforgeeks.org</w:t>
        </w:r>
      </w:hyperlink>
    </w:p>
    <w:p w14:paraId="497F017A" w14:textId="77777777" w:rsidR="000249D7" w:rsidRDefault="00000000">
      <w:pPr>
        <w:spacing w:line="360" w:lineRule="auto"/>
        <w:jc w:val="both"/>
        <w:rPr>
          <w:rFonts w:cs="Times New Roman"/>
          <w:szCs w:val="24"/>
          <w:lang w:val="tr-TR"/>
        </w:rPr>
      </w:pPr>
      <w:r>
        <w:rPr>
          <w:rFonts w:cs="Times New Roman"/>
          <w:szCs w:val="24"/>
          <w:lang w:val="tr-TR"/>
        </w:rPr>
        <w:t xml:space="preserve">Microsoft </w:t>
      </w:r>
      <w:proofErr w:type="spellStart"/>
      <w:r>
        <w:rPr>
          <w:rFonts w:cs="Times New Roman"/>
          <w:szCs w:val="24"/>
          <w:lang w:val="tr-TR"/>
        </w:rPr>
        <w:t>Learn</w:t>
      </w:r>
      <w:proofErr w:type="spellEnd"/>
      <w:r>
        <w:rPr>
          <w:rFonts w:cs="Times New Roman"/>
          <w:szCs w:val="24"/>
          <w:lang w:val="tr-TR"/>
        </w:rPr>
        <w:t>. (</w:t>
      </w:r>
      <w:proofErr w:type="spellStart"/>
      <w:proofErr w:type="gramStart"/>
      <w:r>
        <w:rPr>
          <w:rFonts w:cs="Times New Roman"/>
          <w:szCs w:val="24"/>
          <w:lang w:val="tr-TR"/>
        </w:rPr>
        <w:t>n.d</w:t>
      </w:r>
      <w:proofErr w:type="spellEnd"/>
      <w:r>
        <w:rPr>
          <w:rFonts w:cs="Times New Roman"/>
          <w:szCs w:val="24"/>
          <w:lang w:val="tr-TR"/>
        </w:rPr>
        <w:t>.</w:t>
      </w:r>
      <w:proofErr w:type="gramEnd"/>
      <w:r>
        <w:rPr>
          <w:rFonts w:cs="Times New Roman"/>
          <w:szCs w:val="24"/>
          <w:lang w:val="tr-TR"/>
        </w:rPr>
        <w:t xml:space="preserve">). </w:t>
      </w:r>
      <w:proofErr w:type="spellStart"/>
      <w:r>
        <w:rPr>
          <w:rFonts w:cs="Times New Roman"/>
          <w:i/>
          <w:iCs/>
          <w:szCs w:val="24"/>
          <w:lang w:val="tr-TR"/>
        </w:rPr>
        <w:t>DatagridViewColumn.Width</w:t>
      </w:r>
      <w:proofErr w:type="spellEnd"/>
      <w:r>
        <w:rPr>
          <w:rFonts w:cs="Times New Roman"/>
          <w:i/>
          <w:iCs/>
          <w:szCs w:val="24"/>
          <w:lang w:val="tr-TR"/>
        </w:rPr>
        <w:t xml:space="preserve"> özelliği</w:t>
      </w:r>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41" w:tgtFrame="_new" w:history="1">
        <w:r>
          <w:rPr>
            <w:rStyle w:val="Kpr"/>
            <w:rFonts w:cs="Times New Roman"/>
            <w:szCs w:val="24"/>
            <w:lang w:val="tr-TR"/>
          </w:rPr>
          <w:t>https://learn.microsoft.com/tr-tr/dotnet/api/system.windows.forms.datagridviewcolumn.width?view=windowsdesktop-7.0</w:t>
        </w:r>
      </w:hyperlink>
    </w:p>
    <w:p w14:paraId="28689424" w14:textId="77777777" w:rsidR="000249D7" w:rsidRDefault="00000000">
      <w:pPr>
        <w:spacing w:line="360" w:lineRule="auto"/>
        <w:jc w:val="both"/>
        <w:rPr>
          <w:rFonts w:cs="Times New Roman"/>
          <w:szCs w:val="24"/>
          <w:lang w:val="tr-TR"/>
        </w:rPr>
      </w:pPr>
      <w:proofErr w:type="spellStart"/>
      <w:r>
        <w:rPr>
          <w:rFonts w:cs="Times New Roman"/>
          <w:szCs w:val="24"/>
          <w:lang w:val="tr-TR"/>
        </w:rPr>
        <w:t>Stack</w:t>
      </w:r>
      <w:proofErr w:type="spellEnd"/>
      <w:r>
        <w:rPr>
          <w:rFonts w:cs="Times New Roman"/>
          <w:szCs w:val="24"/>
          <w:lang w:val="tr-TR"/>
        </w:rPr>
        <w:t xml:space="preserve"> </w:t>
      </w:r>
      <w:proofErr w:type="spellStart"/>
      <w:r>
        <w:rPr>
          <w:rFonts w:cs="Times New Roman"/>
          <w:szCs w:val="24"/>
          <w:lang w:val="tr-TR"/>
        </w:rPr>
        <w:t>Overflow</w:t>
      </w:r>
      <w:proofErr w:type="spellEnd"/>
      <w:r>
        <w:rPr>
          <w:rFonts w:cs="Times New Roman"/>
          <w:szCs w:val="24"/>
          <w:lang w:val="tr-TR"/>
        </w:rPr>
        <w:t xml:space="preserve">. (2013). </w:t>
      </w:r>
      <w:r>
        <w:rPr>
          <w:rFonts w:cs="Times New Roman"/>
          <w:i/>
          <w:iCs/>
          <w:szCs w:val="24"/>
          <w:lang w:val="tr-TR"/>
        </w:rPr>
        <w:t xml:space="preserve">Database bağlantısını </w:t>
      </w:r>
      <w:proofErr w:type="spellStart"/>
      <w:r>
        <w:rPr>
          <w:rFonts w:cs="Times New Roman"/>
          <w:i/>
          <w:iCs/>
          <w:szCs w:val="24"/>
          <w:lang w:val="tr-TR"/>
        </w:rPr>
        <w:t>class’tan</w:t>
      </w:r>
      <w:proofErr w:type="spellEnd"/>
      <w:r>
        <w:rPr>
          <w:rFonts w:cs="Times New Roman"/>
          <w:i/>
          <w:iCs/>
          <w:szCs w:val="24"/>
          <w:lang w:val="tr-TR"/>
        </w:rPr>
        <w:t xml:space="preserve"> çekmek</w:t>
      </w:r>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42" w:tgtFrame="_new" w:history="1">
        <w:r>
          <w:rPr>
            <w:rStyle w:val="Kpr"/>
            <w:rFonts w:cs="Times New Roman"/>
            <w:szCs w:val="24"/>
            <w:lang w:val="tr-TR"/>
          </w:rPr>
          <w:t>https://stackoverflow.com/questions/18711025/looking-for-guidance-in-creating-a-helper-class-for-sql-queries-and-windows-form</w:t>
        </w:r>
      </w:hyperlink>
    </w:p>
    <w:p w14:paraId="4F07F55B" w14:textId="77777777" w:rsidR="000249D7" w:rsidRDefault="00000000">
      <w:pPr>
        <w:spacing w:line="360" w:lineRule="auto"/>
        <w:jc w:val="both"/>
        <w:rPr>
          <w:rFonts w:cs="Times New Roman"/>
          <w:szCs w:val="24"/>
          <w:lang w:val="tr-TR"/>
        </w:rPr>
      </w:pPr>
      <w:proofErr w:type="spellStart"/>
      <w:r>
        <w:rPr>
          <w:rFonts w:cs="Times New Roman"/>
          <w:szCs w:val="24"/>
          <w:lang w:val="tr-TR"/>
        </w:rPr>
        <w:t>Stack</w:t>
      </w:r>
      <w:proofErr w:type="spellEnd"/>
      <w:r>
        <w:rPr>
          <w:rFonts w:cs="Times New Roman"/>
          <w:szCs w:val="24"/>
          <w:lang w:val="tr-TR"/>
        </w:rPr>
        <w:t xml:space="preserve"> </w:t>
      </w:r>
      <w:proofErr w:type="spellStart"/>
      <w:r>
        <w:rPr>
          <w:rFonts w:cs="Times New Roman"/>
          <w:szCs w:val="24"/>
          <w:lang w:val="tr-TR"/>
        </w:rPr>
        <w:t>Overflow</w:t>
      </w:r>
      <w:proofErr w:type="spellEnd"/>
      <w:r>
        <w:rPr>
          <w:rFonts w:cs="Times New Roman"/>
          <w:szCs w:val="24"/>
          <w:lang w:val="tr-TR"/>
        </w:rPr>
        <w:t xml:space="preserve">. (2015). </w:t>
      </w:r>
      <w:proofErr w:type="spellStart"/>
      <w:r>
        <w:rPr>
          <w:rFonts w:cs="Times New Roman"/>
          <w:i/>
          <w:iCs/>
          <w:szCs w:val="24"/>
          <w:lang w:val="tr-TR"/>
        </w:rPr>
        <w:t>PostgreSQL</w:t>
      </w:r>
      <w:proofErr w:type="spellEnd"/>
      <w:r>
        <w:rPr>
          <w:rFonts w:cs="Times New Roman"/>
          <w:i/>
          <w:iCs/>
          <w:szCs w:val="24"/>
          <w:lang w:val="tr-TR"/>
        </w:rPr>
        <w:t xml:space="preserve">: </w:t>
      </w:r>
      <w:proofErr w:type="spellStart"/>
      <w:r>
        <w:rPr>
          <w:rFonts w:cs="Times New Roman"/>
          <w:i/>
          <w:iCs/>
          <w:szCs w:val="24"/>
          <w:lang w:val="tr-TR"/>
        </w:rPr>
        <w:t>Why</w:t>
      </w:r>
      <w:proofErr w:type="spellEnd"/>
      <w:r>
        <w:rPr>
          <w:rFonts w:cs="Times New Roman"/>
          <w:i/>
          <w:iCs/>
          <w:szCs w:val="24"/>
          <w:lang w:val="tr-TR"/>
        </w:rPr>
        <w:t xml:space="preserve"> </w:t>
      </w:r>
      <w:proofErr w:type="spellStart"/>
      <w:r>
        <w:rPr>
          <w:rFonts w:cs="Times New Roman"/>
          <w:i/>
          <w:iCs/>
          <w:szCs w:val="24"/>
          <w:lang w:val="tr-TR"/>
        </w:rPr>
        <w:t>psql</w:t>
      </w:r>
      <w:proofErr w:type="spellEnd"/>
      <w:r>
        <w:rPr>
          <w:rFonts w:cs="Times New Roman"/>
          <w:i/>
          <w:iCs/>
          <w:szCs w:val="24"/>
          <w:lang w:val="tr-TR"/>
        </w:rPr>
        <w:t xml:space="preserve"> </w:t>
      </w:r>
      <w:proofErr w:type="spellStart"/>
      <w:r>
        <w:rPr>
          <w:rFonts w:cs="Times New Roman"/>
          <w:i/>
          <w:iCs/>
          <w:szCs w:val="24"/>
          <w:lang w:val="tr-TR"/>
        </w:rPr>
        <w:t>can't</w:t>
      </w:r>
      <w:proofErr w:type="spellEnd"/>
      <w:r>
        <w:rPr>
          <w:rFonts w:cs="Times New Roman"/>
          <w:i/>
          <w:iCs/>
          <w:szCs w:val="24"/>
          <w:lang w:val="tr-TR"/>
        </w:rPr>
        <w:t xml:space="preserve"> </w:t>
      </w:r>
      <w:proofErr w:type="spellStart"/>
      <w:r>
        <w:rPr>
          <w:rFonts w:cs="Times New Roman"/>
          <w:i/>
          <w:iCs/>
          <w:szCs w:val="24"/>
          <w:lang w:val="tr-TR"/>
        </w:rPr>
        <w:t>connect</w:t>
      </w:r>
      <w:proofErr w:type="spellEnd"/>
      <w:r>
        <w:rPr>
          <w:rFonts w:cs="Times New Roman"/>
          <w:i/>
          <w:iCs/>
          <w:szCs w:val="24"/>
          <w:lang w:val="tr-TR"/>
        </w:rPr>
        <w:t xml:space="preserve"> </w:t>
      </w:r>
      <w:proofErr w:type="spellStart"/>
      <w:r>
        <w:rPr>
          <w:rFonts w:cs="Times New Roman"/>
          <w:i/>
          <w:iCs/>
          <w:szCs w:val="24"/>
          <w:lang w:val="tr-TR"/>
        </w:rPr>
        <w:t>to</w:t>
      </w:r>
      <w:proofErr w:type="spellEnd"/>
      <w:r>
        <w:rPr>
          <w:rFonts w:cs="Times New Roman"/>
          <w:i/>
          <w:iCs/>
          <w:szCs w:val="24"/>
          <w:lang w:val="tr-TR"/>
        </w:rPr>
        <w:t xml:space="preserve"> </w:t>
      </w:r>
      <w:proofErr w:type="gramStart"/>
      <w:r>
        <w:rPr>
          <w:rFonts w:cs="Times New Roman"/>
          <w:i/>
          <w:iCs/>
          <w:szCs w:val="24"/>
          <w:lang w:val="tr-TR"/>
        </w:rPr>
        <w:t>server?</w:t>
      </w:r>
      <w:r>
        <w:rPr>
          <w:rFonts w:cs="Times New Roman"/>
          <w:szCs w:val="24"/>
          <w:lang w:val="tr-TR"/>
        </w:rPr>
        <w:t>.</w:t>
      </w:r>
      <w:proofErr w:type="gramEnd"/>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43" w:tgtFrame="_new" w:history="1">
        <w:r>
          <w:rPr>
            <w:rStyle w:val="Kpr"/>
            <w:rFonts w:cs="Times New Roman"/>
            <w:szCs w:val="24"/>
            <w:lang w:val="tr-TR"/>
          </w:rPr>
          <w:t>https://stackoverflow.com/questions/31645550/postgresql-why-psql-cant-connect-to-server</w:t>
        </w:r>
      </w:hyperlink>
    </w:p>
    <w:p w14:paraId="7F5C7A73" w14:textId="77777777" w:rsidR="000249D7" w:rsidRDefault="00000000">
      <w:pPr>
        <w:spacing w:line="360" w:lineRule="auto"/>
        <w:jc w:val="both"/>
        <w:rPr>
          <w:rFonts w:cs="Times New Roman"/>
          <w:szCs w:val="24"/>
          <w:lang w:val="tr-TR"/>
        </w:rPr>
      </w:pPr>
      <w:proofErr w:type="spellStart"/>
      <w:r>
        <w:rPr>
          <w:rFonts w:cs="Times New Roman"/>
          <w:szCs w:val="24"/>
          <w:lang w:val="tr-TR"/>
        </w:rPr>
        <w:t>Stack</w:t>
      </w:r>
      <w:proofErr w:type="spellEnd"/>
      <w:r>
        <w:rPr>
          <w:rFonts w:cs="Times New Roman"/>
          <w:szCs w:val="24"/>
          <w:lang w:val="tr-TR"/>
        </w:rPr>
        <w:t xml:space="preserve"> </w:t>
      </w:r>
      <w:proofErr w:type="spellStart"/>
      <w:r>
        <w:rPr>
          <w:rFonts w:cs="Times New Roman"/>
          <w:szCs w:val="24"/>
          <w:lang w:val="tr-TR"/>
        </w:rPr>
        <w:t>Overflow</w:t>
      </w:r>
      <w:proofErr w:type="spellEnd"/>
      <w:r>
        <w:rPr>
          <w:rFonts w:cs="Times New Roman"/>
          <w:szCs w:val="24"/>
          <w:lang w:val="tr-TR"/>
        </w:rPr>
        <w:t xml:space="preserve">. (2022). </w:t>
      </w:r>
      <w:proofErr w:type="spellStart"/>
      <w:r>
        <w:rPr>
          <w:rFonts w:cs="Times New Roman"/>
          <w:i/>
          <w:iCs/>
          <w:szCs w:val="24"/>
          <w:lang w:val="tr-TR"/>
        </w:rPr>
        <w:t>Insert</w:t>
      </w:r>
      <w:proofErr w:type="spellEnd"/>
      <w:r>
        <w:rPr>
          <w:rFonts w:cs="Times New Roman"/>
          <w:i/>
          <w:iCs/>
          <w:szCs w:val="24"/>
          <w:lang w:val="tr-TR"/>
        </w:rPr>
        <w:t xml:space="preserve"> </w:t>
      </w:r>
      <w:proofErr w:type="gramStart"/>
      <w:r>
        <w:rPr>
          <w:rFonts w:cs="Times New Roman"/>
          <w:i/>
          <w:iCs/>
          <w:szCs w:val="24"/>
          <w:lang w:val="tr-TR"/>
        </w:rPr>
        <w:t>data</w:t>
      </w:r>
      <w:proofErr w:type="gramEnd"/>
      <w:r>
        <w:rPr>
          <w:rFonts w:cs="Times New Roman"/>
          <w:i/>
          <w:iCs/>
          <w:szCs w:val="24"/>
          <w:lang w:val="tr-TR"/>
        </w:rPr>
        <w:t xml:space="preserve"> </w:t>
      </w:r>
      <w:proofErr w:type="spellStart"/>
      <w:r>
        <w:rPr>
          <w:rFonts w:cs="Times New Roman"/>
          <w:i/>
          <w:iCs/>
          <w:szCs w:val="24"/>
          <w:lang w:val="tr-TR"/>
        </w:rPr>
        <w:t>into</w:t>
      </w:r>
      <w:proofErr w:type="spellEnd"/>
      <w:r>
        <w:rPr>
          <w:rFonts w:cs="Times New Roman"/>
          <w:i/>
          <w:iCs/>
          <w:szCs w:val="24"/>
          <w:lang w:val="tr-TR"/>
        </w:rPr>
        <w:t xml:space="preserve"> </w:t>
      </w:r>
      <w:proofErr w:type="spellStart"/>
      <w:r>
        <w:rPr>
          <w:rFonts w:cs="Times New Roman"/>
          <w:i/>
          <w:iCs/>
          <w:szCs w:val="24"/>
          <w:lang w:val="tr-TR"/>
        </w:rPr>
        <w:t>Npgsql</w:t>
      </w:r>
      <w:proofErr w:type="spellEnd"/>
      <w:r>
        <w:rPr>
          <w:rFonts w:cs="Times New Roman"/>
          <w:i/>
          <w:iCs/>
          <w:szCs w:val="24"/>
          <w:lang w:val="tr-TR"/>
        </w:rPr>
        <w:t>/</w:t>
      </w:r>
      <w:proofErr w:type="spellStart"/>
      <w:r>
        <w:rPr>
          <w:rFonts w:cs="Times New Roman"/>
          <w:i/>
          <w:iCs/>
          <w:szCs w:val="24"/>
          <w:lang w:val="tr-TR"/>
        </w:rPr>
        <w:t>Postgresql</w:t>
      </w:r>
      <w:proofErr w:type="spellEnd"/>
      <w:r>
        <w:rPr>
          <w:rFonts w:cs="Times New Roman"/>
          <w:i/>
          <w:iCs/>
          <w:szCs w:val="24"/>
          <w:lang w:val="tr-TR"/>
        </w:rPr>
        <w:t xml:space="preserve"> </w:t>
      </w:r>
      <w:proofErr w:type="spellStart"/>
      <w:r>
        <w:rPr>
          <w:rFonts w:cs="Times New Roman"/>
          <w:i/>
          <w:iCs/>
          <w:szCs w:val="24"/>
          <w:lang w:val="tr-TR"/>
        </w:rPr>
        <w:t>database</w:t>
      </w:r>
      <w:proofErr w:type="spellEnd"/>
      <w:r>
        <w:rPr>
          <w:rFonts w:cs="Times New Roman"/>
          <w:i/>
          <w:iCs/>
          <w:szCs w:val="24"/>
          <w:lang w:val="tr-TR"/>
        </w:rPr>
        <w:t xml:space="preserve"> </w:t>
      </w:r>
      <w:proofErr w:type="spellStart"/>
      <w:r>
        <w:rPr>
          <w:rFonts w:cs="Times New Roman"/>
          <w:i/>
          <w:iCs/>
          <w:szCs w:val="24"/>
          <w:lang w:val="tr-TR"/>
        </w:rPr>
        <w:t>with</w:t>
      </w:r>
      <w:proofErr w:type="spellEnd"/>
      <w:r>
        <w:rPr>
          <w:rFonts w:cs="Times New Roman"/>
          <w:i/>
          <w:iCs/>
          <w:szCs w:val="24"/>
          <w:lang w:val="tr-TR"/>
        </w:rPr>
        <w:t xml:space="preserve"> C# Windows Forms</w:t>
      </w:r>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44" w:tgtFrame="_new" w:history="1">
        <w:r>
          <w:rPr>
            <w:rStyle w:val="Kpr"/>
            <w:rFonts w:cs="Times New Roman"/>
            <w:szCs w:val="24"/>
            <w:lang w:val="tr-TR"/>
          </w:rPr>
          <w:t>https://stackoverflow.com/questions/71946388/insert-data-into-npgsql-postgresql-database-with-c-sharp-windows-forms</w:t>
        </w:r>
      </w:hyperlink>
    </w:p>
    <w:p w14:paraId="19D2782E" w14:textId="77777777" w:rsidR="000249D7" w:rsidRDefault="00000000">
      <w:pPr>
        <w:spacing w:line="360" w:lineRule="auto"/>
        <w:jc w:val="both"/>
        <w:rPr>
          <w:rFonts w:cs="Times New Roman"/>
          <w:szCs w:val="24"/>
        </w:rPr>
      </w:pPr>
      <w:r>
        <w:rPr>
          <w:rFonts w:cs="Times New Roman"/>
          <w:szCs w:val="24"/>
          <w:lang w:val="tr-TR"/>
        </w:rPr>
        <w:t xml:space="preserve">ZABBIX </w:t>
      </w:r>
      <w:proofErr w:type="spellStart"/>
      <w:r>
        <w:rPr>
          <w:rFonts w:cs="Times New Roman"/>
          <w:szCs w:val="24"/>
          <w:lang w:val="tr-TR"/>
        </w:rPr>
        <w:t>Forums</w:t>
      </w:r>
      <w:proofErr w:type="spellEnd"/>
      <w:r>
        <w:rPr>
          <w:rFonts w:cs="Times New Roman"/>
          <w:szCs w:val="24"/>
          <w:lang w:val="tr-TR"/>
        </w:rPr>
        <w:t>. (</w:t>
      </w:r>
      <w:proofErr w:type="spellStart"/>
      <w:proofErr w:type="gramStart"/>
      <w:r>
        <w:rPr>
          <w:rFonts w:cs="Times New Roman"/>
          <w:szCs w:val="24"/>
          <w:lang w:val="tr-TR"/>
        </w:rPr>
        <w:t>n.d</w:t>
      </w:r>
      <w:proofErr w:type="spellEnd"/>
      <w:r>
        <w:rPr>
          <w:rFonts w:cs="Times New Roman"/>
          <w:szCs w:val="24"/>
          <w:lang w:val="tr-TR"/>
        </w:rPr>
        <w:t>.</w:t>
      </w:r>
      <w:proofErr w:type="gramEnd"/>
      <w:r>
        <w:rPr>
          <w:rFonts w:cs="Times New Roman"/>
          <w:szCs w:val="24"/>
          <w:lang w:val="tr-TR"/>
        </w:rPr>
        <w:t xml:space="preserve">). </w:t>
      </w:r>
      <w:proofErr w:type="spellStart"/>
      <w:r>
        <w:rPr>
          <w:rFonts w:cs="Times New Roman"/>
          <w:i/>
          <w:iCs/>
          <w:szCs w:val="24"/>
          <w:lang w:val="tr-TR"/>
        </w:rPr>
        <w:t>Error</w:t>
      </w:r>
      <w:proofErr w:type="spellEnd"/>
      <w:r>
        <w:rPr>
          <w:rFonts w:cs="Times New Roman"/>
          <w:i/>
          <w:iCs/>
          <w:szCs w:val="24"/>
          <w:lang w:val="tr-TR"/>
        </w:rPr>
        <w:t xml:space="preserve"> </w:t>
      </w:r>
      <w:proofErr w:type="spellStart"/>
      <w:r>
        <w:rPr>
          <w:rFonts w:cs="Times New Roman"/>
          <w:i/>
          <w:iCs/>
          <w:szCs w:val="24"/>
          <w:lang w:val="tr-TR"/>
        </w:rPr>
        <w:t>with</w:t>
      </w:r>
      <w:proofErr w:type="spellEnd"/>
      <w:r>
        <w:rPr>
          <w:rFonts w:cs="Times New Roman"/>
          <w:i/>
          <w:iCs/>
          <w:szCs w:val="24"/>
          <w:lang w:val="tr-TR"/>
        </w:rPr>
        <w:t xml:space="preserve"> </w:t>
      </w:r>
      <w:proofErr w:type="spellStart"/>
      <w:r>
        <w:rPr>
          <w:rFonts w:cs="Times New Roman"/>
          <w:i/>
          <w:iCs/>
          <w:szCs w:val="24"/>
          <w:lang w:val="tr-TR"/>
        </w:rPr>
        <w:t>PostgreSQL</w:t>
      </w:r>
      <w:proofErr w:type="spellEnd"/>
      <w:r>
        <w:rPr>
          <w:rFonts w:cs="Times New Roman"/>
          <w:i/>
          <w:iCs/>
          <w:szCs w:val="24"/>
          <w:lang w:val="tr-TR"/>
        </w:rPr>
        <w:t xml:space="preserve"> </w:t>
      </w:r>
      <w:proofErr w:type="spellStart"/>
      <w:r>
        <w:rPr>
          <w:rFonts w:cs="Times New Roman"/>
          <w:i/>
          <w:iCs/>
          <w:szCs w:val="24"/>
          <w:lang w:val="tr-TR"/>
        </w:rPr>
        <w:t>version</w:t>
      </w:r>
      <w:proofErr w:type="spellEnd"/>
      <w:r>
        <w:rPr>
          <w:rFonts w:cs="Times New Roman"/>
          <w:i/>
          <w:iCs/>
          <w:szCs w:val="24"/>
          <w:lang w:val="tr-TR"/>
        </w:rPr>
        <w:t xml:space="preserve"> 17</w:t>
      </w:r>
      <w:r>
        <w:rPr>
          <w:rFonts w:cs="Times New Roman"/>
          <w:szCs w:val="24"/>
          <w:lang w:val="tr-TR"/>
        </w:rPr>
        <w:t xml:space="preserve">. </w:t>
      </w:r>
      <w:proofErr w:type="spellStart"/>
      <w:r>
        <w:rPr>
          <w:rFonts w:cs="Times New Roman"/>
          <w:szCs w:val="24"/>
          <w:lang w:val="tr-TR"/>
        </w:rPr>
        <w:t>Retrieved</w:t>
      </w:r>
      <w:proofErr w:type="spellEnd"/>
      <w:r>
        <w:rPr>
          <w:rFonts w:cs="Times New Roman"/>
          <w:szCs w:val="24"/>
          <w:lang w:val="tr-TR"/>
        </w:rPr>
        <w:t xml:space="preserve"> </w:t>
      </w:r>
      <w:proofErr w:type="spellStart"/>
      <w:r>
        <w:rPr>
          <w:rFonts w:cs="Times New Roman"/>
          <w:szCs w:val="24"/>
          <w:lang w:val="tr-TR"/>
        </w:rPr>
        <w:t>from</w:t>
      </w:r>
      <w:proofErr w:type="spellEnd"/>
      <w:r>
        <w:rPr>
          <w:rFonts w:cs="Times New Roman"/>
          <w:szCs w:val="24"/>
          <w:lang w:val="tr-TR"/>
        </w:rPr>
        <w:t xml:space="preserve"> </w:t>
      </w:r>
      <w:hyperlink r:id="rId45" w:tgtFrame="_new" w:history="1">
        <w:r>
          <w:rPr>
            <w:rStyle w:val="Kpr"/>
            <w:rFonts w:cs="Times New Roman"/>
            <w:szCs w:val="24"/>
            <w:lang w:val="tr-TR"/>
          </w:rPr>
          <w:t>https://www.zabbix.com/forum/zabbix-troubleshooting-and-problems/492825-error-with-postgresql-version-17</w:t>
        </w:r>
      </w:hyperlink>
    </w:p>
    <w:sectPr w:rsidR="000249D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5AC16" w14:textId="77777777" w:rsidR="006B1EB2" w:rsidRDefault="006B1EB2">
      <w:pPr>
        <w:spacing w:line="240" w:lineRule="auto"/>
      </w:pPr>
      <w:r>
        <w:separator/>
      </w:r>
    </w:p>
  </w:endnote>
  <w:endnote w:type="continuationSeparator" w:id="0">
    <w:p w14:paraId="56052004" w14:textId="77777777" w:rsidR="006B1EB2" w:rsidRDefault="006B1E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4F699" w14:textId="77777777" w:rsidR="004F5F60" w:rsidRDefault="004F5F6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3E47F" w14:textId="77777777" w:rsidR="006B1EB2" w:rsidRDefault="006B1EB2">
      <w:pPr>
        <w:spacing w:after="0"/>
      </w:pPr>
      <w:r>
        <w:separator/>
      </w:r>
    </w:p>
  </w:footnote>
  <w:footnote w:type="continuationSeparator" w:id="0">
    <w:p w14:paraId="5D7E3C3E" w14:textId="77777777" w:rsidR="006B1EB2" w:rsidRDefault="006B1EB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C3AFF" w14:textId="77777777" w:rsidR="00F926F1" w:rsidRDefault="00F926F1">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FFFFF7E"/>
    <w:lvl w:ilvl="0">
      <w:start w:val="1"/>
      <w:numFmt w:val="decimal"/>
      <w:pStyle w:val="ListeNumaras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eNumaras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eMaddemi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eMaddemi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eNumaras"/>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eMaddemi"/>
      <w:lvlText w:val=""/>
      <w:lvlJc w:val="left"/>
      <w:pPr>
        <w:tabs>
          <w:tab w:val="left" w:pos="360"/>
        </w:tabs>
        <w:ind w:left="360" w:hanging="360"/>
      </w:pPr>
      <w:rPr>
        <w:rFonts w:ascii="Symbol" w:hAnsi="Symbol" w:hint="default"/>
      </w:rPr>
    </w:lvl>
  </w:abstractNum>
  <w:num w:numId="1" w16cid:durableId="1577978336">
    <w:abstractNumId w:val="5"/>
  </w:num>
  <w:num w:numId="2" w16cid:durableId="380715133">
    <w:abstractNumId w:val="3"/>
  </w:num>
  <w:num w:numId="3" w16cid:durableId="1540970029">
    <w:abstractNumId w:val="2"/>
  </w:num>
  <w:num w:numId="4" w16cid:durableId="578293315">
    <w:abstractNumId w:val="4"/>
  </w:num>
  <w:num w:numId="5" w16cid:durableId="213543662">
    <w:abstractNumId w:val="1"/>
  </w:num>
  <w:num w:numId="6" w16cid:durableId="16213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hyphenationZone w:val="425"/>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C1F"/>
    <w:rsid w:val="000249D7"/>
    <w:rsid w:val="00034616"/>
    <w:rsid w:val="00051EC9"/>
    <w:rsid w:val="0006063C"/>
    <w:rsid w:val="000A0374"/>
    <w:rsid w:val="000C77FF"/>
    <w:rsid w:val="000F4150"/>
    <w:rsid w:val="00144CEE"/>
    <w:rsid w:val="0015074B"/>
    <w:rsid w:val="00161219"/>
    <w:rsid w:val="00164A57"/>
    <w:rsid w:val="00200672"/>
    <w:rsid w:val="00203B8C"/>
    <w:rsid w:val="0021653F"/>
    <w:rsid w:val="00243333"/>
    <w:rsid w:val="0029639D"/>
    <w:rsid w:val="002D4A3B"/>
    <w:rsid w:val="002F33CE"/>
    <w:rsid w:val="00310A0D"/>
    <w:rsid w:val="00326F90"/>
    <w:rsid w:val="00371DEE"/>
    <w:rsid w:val="00374A14"/>
    <w:rsid w:val="003A0168"/>
    <w:rsid w:val="003B0BC1"/>
    <w:rsid w:val="003E04D5"/>
    <w:rsid w:val="003F103D"/>
    <w:rsid w:val="003F7EA3"/>
    <w:rsid w:val="00485B76"/>
    <w:rsid w:val="004F5F60"/>
    <w:rsid w:val="00500599"/>
    <w:rsid w:val="005045CF"/>
    <w:rsid w:val="0051574F"/>
    <w:rsid w:val="005322B5"/>
    <w:rsid w:val="0057379C"/>
    <w:rsid w:val="00594007"/>
    <w:rsid w:val="005A7678"/>
    <w:rsid w:val="005F6521"/>
    <w:rsid w:val="0063733D"/>
    <w:rsid w:val="00646DBB"/>
    <w:rsid w:val="00657258"/>
    <w:rsid w:val="006B1EB2"/>
    <w:rsid w:val="00707C06"/>
    <w:rsid w:val="00726709"/>
    <w:rsid w:val="00726F97"/>
    <w:rsid w:val="00815179"/>
    <w:rsid w:val="008A3C9F"/>
    <w:rsid w:val="00901F51"/>
    <w:rsid w:val="0092221D"/>
    <w:rsid w:val="00930AEF"/>
    <w:rsid w:val="009313F1"/>
    <w:rsid w:val="009771B8"/>
    <w:rsid w:val="009B7477"/>
    <w:rsid w:val="009C71A9"/>
    <w:rsid w:val="009E2784"/>
    <w:rsid w:val="00A043A2"/>
    <w:rsid w:val="00A61591"/>
    <w:rsid w:val="00AA1D8D"/>
    <w:rsid w:val="00AA2846"/>
    <w:rsid w:val="00AD3FA5"/>
    <w:rsid w:val="00AF15AD"/>
    <w:rsid w:val="00AF3DE1"/>
    <w:rsid w:val="00B10A5B"/>
    <w:rsid w:val="00B17913"/>
    <w:rsid w:val="00B336B7"/>
    <w:rsid w:val="00B37E6A"/>
    <w:rsid w:val="00B43941"/>
    <w:rsid w:val="00B47730"/>
    <w:rsid w:val="00B8014D"/>
    <w:rsid w:val="00B8333B"/>
    <w:rsid w:val="00BA3D7B"/>
    <w:rsid w:val="00C23C1F"/>
    <w:rsid w:val="00C66083"/>
    <w:rsid w:val="00CA19E5"/>
    <w:rsid w:val="00CB0664"/>
    <w:rsid w:val="00D04657"/>
    <w:rsid w:val="00D22EB8"/>
    <w:rsid w:val="00D81CB7"/>
    <w:rsid w:val="00D92185"/>
    <w:rsid w:val="00DE5DBE"/>
    <w:rsid w:val="00DF6DF8"/>
    <w:rsid w:val="00E30A1A"/>
    <w:rsid w:val="00EB5DC9"/>
    <w:rsid w:val="00EB6351"/>
    <w:rsid w:val="00EC7B6F"/>
    <w:rsid w:val="00F372A4"/>
    <w:rsid w:val="00F6253C"/>
    <w:rsid w:val="00F81710"/>
    <w:rsid w:val="00F86B38"/>
    <w:rsid w:val="00F926F1"/>
    <w:rsid w:val="00FA34CB"/>
    <w:rsid w:val="00FA5C7A"/>
    <w:rsid w:val="00FC0EB6"/>
    <w:rsid w:val="00FC693F"/>
    <w:rsid w:val="00FD7CCC"/>
    <w:rsid w:val="00FE3C85"/>
    <w:rsid w:val="032C3DC2"/>
    <w:rsid w:val="0CEC0846"/>
    <w:rsid w:val="18A87D0D"/>
    <w:rsid w:val="1D194148"/>
    <w:rsid w:val="2EEA7ACA"/>
    <w:rsid w:val="2F750C6B"/>
    <w:rsid w:val="4F9C107D"/>
    <w:rsid w:val="53741C00"/>
    <w:rsid w:val="59676755"/>
    <w:rsid w:val="7F7D35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276D9221"/>
  <w14:defaultImageDpi w14:val="300"/>
  <w15:docId w15:val="{0B2182E4-48C5-4FD1-BB9C-D9AC3E71F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lsdException w:name="List Bullet" w:unhideWhenUsed="1"/>
    <w:lsdException w:name="List Number" w:unhideWhenUsed="1" w:qFormat="1"/>
    <w:lsdException w:name="List 2" w:unhideWhenUsed="1"/>
    <w:lsdException w:name="List 3" w:unhideWhenUsed="1"/>
    <w:lsdException w:name="List 4" w:semiHidden="1" w:unhideWhenUsed="1"/>
    <w:lsdException w:name="List 5" w:semiHidden="1" w:unhideWhenUsed="1"/>
    <w:lsdException w:name="List Bullet 2" w:unhideWhenUsed="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nhideWhenUsed="1"/>
    <w:lsdException w:name="List Continue" w:unhideWhenUsed="1" w:qFormat="1"/>
    <w:lsdException w:name="List Continue 2" w:unhideWhenUsed="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qFormat="1"/>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qFormat="1"/>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qFormat="1"/>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qFormat="1"/>
    <w:lsdException w:name="Medium Grid 1 Accent 4" w:uiPriority="67" w:qFormat="1"/>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qFormat="1"/>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EastAsia" w:cstheme="minorBidi"/>
      <w:sz w:val="24"/>
      <w:szCs w:val="22"/>
      <w:lang w:val="en-US" w:eastAsia="en-US"/>
    </w:rPr>
  </w:style>
  <w:style w:type="paragraph" w:styleId="Balk1">
    <w:name w:val="heading 1"/>
    <w:basedOn w:val="Normal"/>
    <w:next w:val="Normal"/>
    <w:link w:val="Balk1Char"/>
    <w:uiPriority w:val="9"/>
    <w:qFormat/>
    <w:pPr>
      <w:keepNext/>
      <w:keepLines/>
      <w:spacing w:before="480"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pPr>
      <w:keepNext/>
      <w:keepLines/>
      <w:spacing w:before="200" w:after="0"/>
      <w:outlineLvl w:val="1"/>
    </w:pPr>
    <w:rPr>
      <w:rFonts w:eastAsiaTheme="majorEastAsia" w:cstheme="majorBidi"/>
      <w:b/>
      <w:bCs/>
      <w:szCs w:val="26"/>
      <w:u w:val="single"/>
    </w:rPr>
  </w:style>
  <w:style w:type="paragraph" w:styleId="Balk3">
    <w:name w:val="heading 3"/>
    <w:basedOn w:val="Normal"/>
    <w:next w:val="Normal"/>
    <w:link w:val="Balk3Char"/>
    <w:uiPriority w:val="9"/>
    <w:unhideWhenUsed/>
    <w:qFormat/>
    <w:pPr>
      <w:keepNext/>
      <w:keepLines/>
      <w:spacing w:before="200" w:after="0"/>
      <w:outlineLvl w:val="2"/>
    </w:pPr>
    <w:rPr>
      <w:rFonts w:eastAsiaTheme="majorEastAsia" w:cstheme="majorBidi"/>
      <w:b/>
      <w:bCs/>
      <w:u w:val="single"/>
    </w:rPr>
  </w:style>
  <w:style w:type="paragraph" w:styleId="Balk4">
    <w:name w:val="heading 4"/>
    <w:basedOn w:val="Normal"/>
    <w:next w:val="Normal"/>
    <w:link w:val="Balk4Char"/>
    <w:uiPriority w:val="9"/>
    <w:semiHidden/>
    <w:unhideWhenUsed/>
    <w:qFormat/>
    <w:pPr>
      <w:keepNext/>
      <w:keepLines/>
      <w:spacing w:before="200" w:after="0"/>
      <w:outlineLvl w:val="3"/>
    </w:pPr>
    <w:rPr>
      <w:rFonts w:asciiTheme="majorHAnsi" w:eastAsiaTheme="majorEastAsia" w:hAnsiTheme="majorHAnsi" w:cstheme="majorBidi"/>
      <w:b/>
      <w:bCs/>
      <w:i/>
      <w:iCs/>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Balk6">
    <w:name w:val="heading 6"/>
    <w:basedOn w:val="Normal"/>
    <w:next w:val="Normal"/>
    <w:link w:val="Balk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Balk7">
    <w:name w:val="heading 7"/>
    <w:basedOn w:val="Normal"/>
    <w:next w:val="Normal"/>
    <w:link w:val="Balk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99"/>
    <w:unhideWhenUsed/>
    <w:pPr>
      <w:spacing w:after="120"/>
    </w:pPr>
  </w:style>
  <w:style w:type="paragraph" w:styleId="GvdeMetni2">
    <w:name w:val="Body Text 2"/>
    <w:basedOn w:val="Normal"/>
    <w:link w:val="GvdeMetni2Char"/>
    <w:uiPriority w:val="99"/>
    <w:unhideWhenUsed/>
    <w:pPr>
      <w:spacing w:after="120" w:line="480" w:lineRule="auto"/>
    </w:pPr>
  </w:style>
  <w:style w:type="paragraph" w:styleId="GvdeMetni3">
    <w:name w:val="Body Text 3"/>
    <w:basedOn w:val="Normal"/>
    <w:link w:val="GvdeMetni3Char"/>
    <w:uiPriority w:val="99"/>
    <w:unhideWhenUsed/>
    <w:pPr>
      <w:spacing w:after="120"/>
    </w:pPr>
    <w:rPr>
      <w:sz w:val="16"/>
      <w:szCs w:val="16"/>
    </w:rPr>
  </w:style>
  <w:style w:type="paragraph" w:styleId="ResimYazs">
    <w:name w:val="caption"/>
    <w:basedOn w:val="Normal"/>
    <w:next w:val="Normal"/>
    <w:uiPriority w:val="35"/>
    <w:semiHidden/>
    <w:unhideWhenUsed/>
    <w:qFormat/>
    <w:pPr>
      <w:spacing w:line="240" w:lineRule="auto"/>
    </w:pPr>
    <w:rPr>
      <w:b/>
      <w:bCs/>
      <w:color w:val="4F81BD" w:themeColor="accent1"/>
      <w:sz w:val="18"/>
      <w:szCs w:val="18"/>
    </w:rPr>
  </w:style>
  <w:style w:type="character" w:styleId="Vurgu">
    <w:name w:val="Emphasis"/>
    <w:basedOn w:val="VarsaylanParagrafYazTipi"/>
    <w:uiPriority w:val="20"/>
    <w:qFormat/>
    <w:rPr>
      <w:i/>
      <w:iCs/>
    </w:rPr>
  </w:style>
  <w:style w:type="character" w:styleId="zlenenKpr">
    <w:name w:val="FollowedHyperlink"/>
    <w:basedOn w:val="VarsaylanParagrafYazTipi"/>
    <w:uiPriority w:val="99"/>
    <w:semiHidden/>
    <w:unhideWhenUsed/>
    <w:rPr>
      <w:color w:val="800080" w:themeColor="followedHyperlink"/>
      <w:u w:val="single"/>
    </w:rPr>
  </w:style>
  <w:style w:type="paragraph" w:styleId="AltBilgi">
    <w:name w:val="footer"/>
    <w:basedOn w:val="Normal"/>
    <w:link w:val="AltBilgiChar"/>
    <w:uiPriority w:val="99"/>
    <w:unhideWhenUsed/>
    <w:pPr>
      <w:tabs>
        <w:tab w:val="center" w:pos="4680"/>
        <w:tab w:val="right" w:pos="9360"/>
      </w:tabs>
      <w:spacing w:after="0" w:line="240" w:lineRule="auto"/>
    </w:pPr>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styleId="Kpr">
    <w:name w:val="Hyperlink"/>
    <w:basedOn w:val="VarsaylanParagrafYazTipi"/>
    <w:uiPriority w:val="99"/>
    <w:unhideWhenUsed/>
    <w:rPr>
      <w:color w:val="0000FF" w:themeColor="hyperlink"/>
      <w:u w:val="single"/>
    </w:rPr>
  </w:style>
  <w:style w:type="paragraph" w:styleId="Liste">
    <w:name w:val="List"/>
    <w:basedOn w:val="Normal"/>
    <w:uiPriority w:val="99"/>
    <w:unhideWhenUsed/>
    <w:pPr>
      <w:ind w:left="360" w:hanging="360"/>
      <w:contextualSpacing/>
    </w:pPr>
  </w:style>
  <w:style w:type="paragraph" w:styleId="Liste2">
    <w:name w:val="List 2"/>
    <w:basedOn w:val="Normal"/>
    <w:uiPriority w:val="99"/>
    <w:unhideWhenUsed/>
    <w:pPr>
      <w:ind w:left="720" w:hanging="360"/>
      <w:contextualSpacing/>
    </w:pPr>
  </w:style>
  <w:style w:type="paragraph" w:styleId="Liste3">
    <w:name w:val="List 3"/>
    <w:basedOn w:val="Normal"/>
    <w:uiPriority w:val="99"/>
    <w:unhideWhenUsed/>
    <w:pPr>
      <w:ind w:left="1080" w:hanging="360"/>
      <w:contextualSpacing/>
    </w:pPr>
  </w:style>
  <w:style w:type="paragraph" w:styleId="ListeMaddemi">
    <w:name w:val="List Bullet"/>
    <w:basedOn w:val="Normal"/>
    <w:uiPriority w:val="99"/>
    <w:unhideWhenUsed/>
    <w:pPr>
      <w:numPr>
        <w:numId w:val="1"/>
      </w:numPr>
      <w:contextualSpacing/>
    </w:pPr>
  </w:style>
  <w:style w:type="paragraph" w:styleId="ListeMaddemi2">
    <w:name w:val="List Bullet 2"/>
    <w:basedOn w:val="Normal"/>
    <w:uiPriority w:val="99"/>
    <w:unhideWhenUsed/>
    <w:pPr>
      <w:numPr>
        <w:numId w:val="2"/>
      </w:numPr>
      <w:contextualSpacing/>
    </w:pPr>
  </w:style>
  <w:style w:type="paragraph" w:styleId="ListeMaddemi3">
    <w:name w:val="List Bullet 3"/>
    <w:basedOn w:val="Normal"/>
    <w:uiPriority w:val="99"/>
    <w:unhideWhenUsed/>
    <w:qFormat/>
    <w:pPr>
      <w:numPr>
        <w:numId w:val="3"/>
      </w:numPr>
      <w:contextualSpacing/>
    </w:pPr>
  </w:style>
  <w:style w:type="paragraph" w:styleId="ListeDevam">
    <w:name w:val="List Continue"/>
    <w:basedOn w:val="Normal"/>
    <w:uiPriority w:val="99"/>
    <w:unhideWhenUsed/>
    <w:qFormat/>
    <w:pPr>
      <w:spacing w:after="120"/>
      <w:ind w:left="360"/>
      <w:contextualSpacing/>
    </w:pPr>
  </w:style>
  <w:style w:type="paragraph" w:styleId="ListeDevam2">
    <w:name w:val="List Continue 2"/>
    <w:basedOn w:val="Normal"/>
    <w:uiPriority w:val="99"/>
    <w:unhideWhenUsed/>
    <w:pPr>
      <w:spacing w:after="120"/>
      <w:ind w:left="720"/>
      <w:contextualSpacing/>
    </w:pPr>
  </w:style>
  <w:style w:type="paragraph" w:styleId="ListeDevam3">
    <w:name w:val="List Continue 3"/>
    <w:basedOn w:val="Normal"/>
    <w:uiPriority w:val="99"/>
    <w:unhideWhenUsed/>
    <w:qFormat/>
    <w:pPr>
      <w:spacing w:after="120"/>
      <w:ind w:left="1080"/>
      <w:contextualSpacing/>
    </w:pPr>
  </w:style>
  <w:style w:type="paragraph" w:styleId="ListeNumaras">
    <w:name w:val="List Number"/>
    <w:basedOn w:val="Normal"/>
    <w:uiPriority w:val="99"/>
    <w:unhideWhenUsed/>
    <w:qFormat/>
    <w:pPr>
      <w:numPr>
        <w:numId w:val="4"/>
      </w:numPr>
      <w:contextualSpacing/>
    </w:pPr>
  </w:style>
  <w:style w:type="paragraph" w:styleId="ListeNumaras2">
    <w:name w:val="List Number 2"/>
    <w:basedOn w:val="Normal"/>
    <w:uiPriority w:val="99"/>
    <w:unhideWhenUsed/>
    <w:qFormat/>
    <w:pPr>
      <w:numPr>
        <w:numId w:val="5"/>
      </w:numPr>
      <w:contextualSpacing/>
    </w:pPr>
  </w:style>
  <w:style w:type="paragraph" w:styleId="ListeNumaras3">
    <w:name w:val="List Number 3"/>
    <w:basedOn w:val="Normal"/>
    <w:uiPriority w:val="99"/>
    <w:unhideWhenUsed/>
    <w:pPr>
      <w:numPr>
        <w:numId w:val="6"/>
      </w:numPr>
      <w:contextualSpacing/>
    </w:pPr>
  </w:style>
  <w:style w:type="paragraph" w:styleId="MakroMetni">
    <w:name w:val="macro"/>
    <w:link w:val="MakroMetni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basedOn w:val="Normal"/>
    <w:uiPriority w:val="99"/>
    <w:semiHidden/>
    <w:unhideWhenUsed/>
    <w:rPr>
      <w:rFonts w:cs="Times New Roman"/>
      <w:szCs w:val="24"/>
    </w:rPr>
  </w:style>
  <w:style w:type="character" w:styleId="Gl">
    <w:name w:val="Strong"/>
    <w:basedOn w:val="VarsaylanParagrafYazTipi"/>
    <w:uiPriority w:val="22"/>
    <w:qFormat/>
    <w:rPr>
      <w:b/>
      <w:bCs/>
    </w:rPr>
  </w:style>
  <w:style w:type="paragraph" w:styleId="Altyaz">
    <w:name w:val="Subtitle"/>
    <w:basedOn w:val="Normal"/>
    <w:next w:val="Normal"/>
    <w:link w:val="AltyazChar"/>
    <w:uiPriority w:val="11"/>
    <w:qFormat/>
    <w:rPr>
      <w:rFonts w:asciiTheme="majorHAnsi" w:eastAsiaTheme="majorEastAsia" w:hAnsiTheme="majorHAnsi" w:cstheme="majorBidi"/>
      <w:i/>
      <w:iCs/>
      <w:color w:val="4F81BD" w:themeColor="accent1"/>
      <w:spacing w:val="15"/>
      <w:szCs w:val="24"/>
    </w:rPr>
  </w:style>
  <w:style w:type="table" w:styleId="TabloKlavuzu">
    <w:name w:val="Table Grid"/>
    <w:basedOn w:val="NormalTablo"/>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kGlgeleme">
    <w:name w:val="Light Shading"/>
    <w:basedOn w:val="NormalTablo"/>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AkKlavuz-Vurgu1">
    <w:name w:val="Light Grid Accent 1"/>
    <w:basedOn w:val="NormalTablo"/>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AkKlavuz-Vurgu2">
    <w:name w:val="Light Grid Accent 2"/>
    <w:basedOn w:val="NormalTablo"/>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AkKlavuz-Vurgu3">
    <w:name w:val="Light Grid Accent 3"/>
    <w:basedOn w:val="NormalTablo"/>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AkKlavuz-Vurgu4">
    <w:name w:val="Light Grid Accent 4"/>
    <w:basedOn w:val="NormalTablo"/>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AkKlavuz-Vurgu5">
    <w:name w:val="Light Grid Accent 5"/>
    <w:basedOn w:val="NormalTablo"/>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AkKlavuz-Vurgu6">
    <w:name w:val="Light Grid Accent 6"/>
    <w:basedOn w:val="NormalTablo"/>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OrtaGlgeleme1">
    <w:name w:val="Medium Shading 1"/>
    <w:basedOn w:val="NormalTablo"/>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OrtaKlavuz3-Vurgu1">
    <w:name w:val="Medium Grid 3 Accent 1"/>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OrtaKlavuz3-Vurgu2">
    <w:name w:val="Medium Grid 3 Accent 2"/>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OrtaKlavuz3-Vurgu3">
    <w:name w:val="Medium Grid 3 Accent 3"/>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OrtaKlavuz3-Vurgu4">
    <w:name w:val="Medium Grid 3 Accent 4"/>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OrtaKlavuz3-Vurgu5">
    <w:name w:val="Medium Grid 3 Accent 5"/>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OrtaKlavuz3-Vurgu6">
    <w:name w:val="Medium Grid 3 Accent 6"/>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KoyuListe">
    <w:name w:val="Dark List"/>
    <w:basedOn w:val="NormalTablo"/>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tBilgiChar">
    <w:name w:val="Üst Bilgi Char"/>
    <w:basedOn w:val="VarsaylanParagrafYazTipi"/>
    <w:link w:val="stBilgi"/>
    <w:uiPriority w:val="99"/>
  </w:style>
  <w:style w:type="character" w:customStyle="1" w:styleId="AltBilgiChar">
    <w:name w:val="Alt Bilgi Char"/>
    <w:basedOn w:val="VarsaylanParagrafYazTipi"/>
    <w:link w:val="AltBilgi"/>
    <w:uiPriority w:val="99"/>
  </w:style>
  <w:style w:type="paragraph" w:styleId="AralkYok">
    <w:name w:val="No Spacing"/>
    <w:link w:val="AralkYokChar"/>
    <w:uiPriority w:val="1"/>
    <w:qFormat/>
    <w:rPr>
      <w:rFonts w:asciiTheme="minorHAnsi" w:eastAsiaTheme="minorEastAsia" w:hAnsiTheme="minorHAnsi" w:cstheme="minorBidi"/>
      <w:sz w:val="22"/>
      <w:szCs w:val="22"/>
      <w:lang w:val="en-US" w:eastAsia="en-US"/>
    </w:rPr>
  </w:style>
  <w:style w:type="character" w:customStyle="1" w:styleId="Balk1Char">
    <w:name w:val="Başlık 1 Char"/>
    <w:basedOn w:val="VarsaylanParagrafYazTipi"/>
    <w:link w:val="Balk1"/>
    <w:uiPriority w:val="9"/>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Pr>
      <w:rFonts w:ascii="Times New Roman" w:eastAsiaTheme="majorEastAsia" w:hAnsi="Times New Roman" w:cstheme="majorBidi"/>
      <w:b/>
      <w:bCs/>
      <w:sz w:val="24"/>
      <w:szCs w:val="26"/>
      <w:u w:val="single"/>
    </w:rPr>
  </w:style>
  <w:style w:type="character" w:customStyle="1" w:styleId="Balk3Char">
    <w:name w:val="Başlık 3 Char"/>
    <w:basedOn w:val="VarsaylanParagrafYazTipi"/>
    <w:link w:val="Balk3"/>
    <w:uiPriority w:val="9"/>
    <w:rPr>
      <w:rFonts w:ascii="Times New Roman" w:eastAsiaTheme="majorEastAsia" w:hAnsi="Times New Roman" w:cstheme="majorBidi"/>
      <w:b/>
      <w:bCs/>
      <w:sz w:val="24"/>
      <w:u w:val="single"/>
    </w:rPr>
  </w:style>
  <w:style w:type="character" w:customStyle="1" w:styleId="KonuBalChar">
    <w:name w:val="Konu Başlığı Char"/>
    <w:basedOn w:val="VarsaylanParagrafYazTipi"/>
    <w:link w:val="KonuBal"/>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AltyazChar">
    <w:name w:val="Altyazı Char"/>
    <w:basedOn w:val="VarsaylanParagrafYazTipi"/>
    <w:link w:val="Altyaz"/>
    <w:uiPriority w:val="11"/>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pPr>
      <w:ind w:left="720"/>
      <w:contextualSpacing/>
    </w:pPr>
  </w:style>
  <w:style w:type="character" w:customStyle="1" w:styleId="GvdeMetniChar">
    <w:name w:val="Gövde Metni Char"/>
    <w:basedOn w:val="VarsaylanParagrafYazTipi"/>
    <w:link w:val="GvdeMetni"/>
    <w:uiPriority w:val="99"/>
  </w:style>
  <w:style w:type="character" w:customStyle="1" w:styleId="GvdeMetni2Char">
    <w:name w:val="Gövde Metni 2 Char"/>
    <w:basedOn w:val="VarsaylanParagrafYazTipi"/>
    <w:link w:val="GvdeMetni2"/>
    <w:uiPriority w:val="99"/>
    <w:qFormat/>
  </w:style>
  <w:style w:type="character" w:customStyle="1" w:styleId="GvdeMetni3Char">
    <w:name w:val="Gövde Metni 3 Char"/>
    <w:basedOn w:val="VarsaylanParagrafYazTipi"/>
    <w:link w:val="GvdeMetni3"/>
    <w:uiPriority w:val="99"/>
    <w:rPr>
      <w:sz w:val="16"/>
      <w:szCs w:val="16"/>
    </w:rPr>
  </w:style>
  <w:style w:type="character" w:customStyle="1" w:styleId="MakroMetniChar">
    <w:name w:val="Makro Metni Char"/>
    <w:basedOn w:val="VarsaylanParagrafYazTipi"/>
    <w:link w:val="MakroMetni"/>
    <w:uiPriority w:val="99"/>
    <w:rPr>
      <w:rFonts w:ascii="Courier" w:hAnsi="Courier"/>
      <w:sz w:val="20"/>
      <w:szCs w:val="20"/>
    </w:rPr>
  </w:style>
  <w:style w:type="paragraph" w:styleId="Alnt">
    <w:name w:val="Quote"/>
    <w:basedOn w:val="Normal"/>
    <w:next w:val="Normal"/>
    <w:link w:val="AlntChar"/>
    <w:uiPriority w:val="29"/>
    <w:qFormat/>
    <w:rPr>
      <w:i/>
      <w:iCs/>
      <w:color w:val="000000" w:themeColor="text1"/>
    </w:rPr>
  </w:style>
  <w:style w:type="character" w:customStyle="1" w:styleId="AlntChar">
    <w:name w:val="Alıntı Char"/>
    <w:basedOn w:val="VarsaylanParagrafYazTipi"/>
    <w:link w:val="Alnt"/>
    <w:uiPriority w:val="29"/>
    <w:rPr>
      <w:i/>
      <w:iCs/>
      <w:color w:val="000000" w:themeColor="text1"/>
    </w:rPr>
  </w:style>
  <w:style w:type="character" w:customStyle="1" w:styleId="Balk4Char">
    <w:name w:val="Başlık 4 Char"/>
    <w:basedOn w:val="VarsaylanParagrafYazTipi"/>
    <w:link w:val="Balk4"/>
    <w:uiPriority w:val="9"/>
    <w:semiHidden/>
    <w:qFormat/>
    <w:rPr>
      <w:rFonts w:asciiTheme="majorHAnsi" w:eastAsiaTheme="majorEastAsia" w:hAnsiTheme="majorHAnsi" w:cstheme="majorBidi"/>
      <w:b/>
      <w:bCs/>
      <w:i/>
      <w:iCs/>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244061" w:themeColor="accent1" w:themeShade="80"/>
    </w:rPr>
  </w:style>
  <w:style w:type="character" w:customStyle="1" w:styleId="Balk6Char">
    <w:name w:val="Başlık 6 Char"/>
    <w:basedOn w:val="VarsaylanParagrafYazTipi"/>
    <w:link w:val="Balk6"/>
    <w:uiPriority w:val="9"/>
    <w:semiHidden/>
    <w:qFormat/>
    <w:rPr>
      <w:rFonts w:asciiTheme="majorHAnsi" w:eastAsiaTheme="majorEastAsia" w:hAnsiTheme="majorHAnsi" w:cstheme="majorBidi"/>
      <w:i/>
      <w:iCs/>
      <w:color w:val="244061" w:themeColor="accent1" w:themeShade="80"/>
    </w:rPr>
  </w:style>
  <w:style w:type="character" w:customStyle="1" w:styleId="Balk7Char">
    <w:name w:val="Başlık 7 Char"/>
    <w:basedOn w:val="VarsaylanParagrafYazTipi"/>
    <w:link w:val="Balk7"/>
    <w:uiPriority w:val="9"/>
    <w:semiHidden/>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Pr>
      <w:rFonts w:asciiTheme="majorHAnsi" w:eastAsiaTheme="majorEastAsia" w:hAnsiTheme="majorHAnsi" w:cstheme="majorBidi"/>
      <w:i/>
      <w:iCs/>
      <w:color w:val="404040" w:themeColor="text1" w:themeTint="BF"/>
      <w:sz w:val="20"/>
      <w:szCs w:val="20"/>
    </w:rPr>
  </w:style>
  <w:style w:type="paragraph" w:styleId="GlAlnt">
    <w:name w:val="Intense Quote"/>
    <w:basedOn w:val="Normal"/>
    <w:next w:val="Normal"/>
    <w:link w:val="GlAlnt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Pr>
      <w:b/>
      <w:bCs/>
      <w:i/>
      <w:iCs/>
      <w:color w:val="4F81BD" w:themeColor="accent1"/>
    </w:rPr>
  </w:style>
  <w:style w:type="character" w:customStyle="1" w:styleId="HafifVurgulama1">
    <w:name w:val="Hafif Vurgulama1"/>
    <w:basedOn w:val="VarsaylanParagrafYazTipi"/>
    <w:uiPriority w:val="19"/>
    <w:qFormat/>
    <w:rPr>
      <w:i/>
      <w:iCs/>
      <w:color w:val="7F7F7F" w:themeColor="text1" w:themeTint="80"/>
    </w:rPr>
  </w:style>
  <w:style w:type="character" w:customStyle="1" w:styleId="GlVurgulama1">
    <w:name w:val="Güçlü Vurgulama1"/>
    <w:basedOn w:val="VarsaylanParagrafYazTipi"/>
    <w:uiPriority w:val="21"/>
    <w:qFormat/>
    <w:rPr>
      <w:b/>
      <w:bCs/>
      <w:i/>
      <w:iCs/>
      <w:color w:val="4F81BD" w:themeColor="accent1"/>
    </w:rPr>
  </w:style>
  <w:style w:type="character" w:customStyle="1" w:styleId="HafifBavuru1">
    <w:name w:val="Hafif Başvuru1"/>
    <w:basedOn w:val="VarsaylanParagrafYazTipi"/>
    <w:uiPriority w:val="31"/>
    <w:qFormat/>
    <w:rPr>
      <w:smallCaps/>
      <w:color w:val="C0504D" w:themeColor="accent2"/>
      <w:u w:val="single"/>
    </w:rPr>
  </w:style>
  <w:style w:type="character" w:customStyle="1" w:styleId="GlBavuru1">
    <w:name w:val="Güçlü Başvuru1"/>
    <w:basedOn w:val="VarsaylanParagrafYazTipi"/>
    <w:uiPriority w:val="32"/>
    <w:qFormat/>
    <w:rPr>
      <w:b/>
      <w:bCs/>
      <w:smallCaps/>
      <w:color w:val="C0504D" w:themeColor="accent2"/>
      <w:spacing w:val="5"/>
      <w:u w:val="single"/>
    </w:rPr>
  </w:style>
  <w:style w:type="character" w:customStyle="1" w:styleId="KitapBal1">
    <w:name w:val="Kitap Başlığı1"/>
    <w:basedOn w:val="VarsaylanParagrafYazTipi"/>
    <w:uiPriority w:val="33"/>
    <w:qFormat/>
    <w:rPr>
      <w:b/>
      <w:bCs/>
      <w:smallCaps/>
      <w:spacing w:val="5"/>
    </w:rPr>
  </w:style>
  <w:style w:type="paragraph" w:customStyle="1" w:styleId="TBal1">
    <w:name w:val="İÇT Başlığı1"/>
    <w:basedOn w:val="Balk1"/>
    <w:next w:val="Normal"/>
    <w:uiPriority w:val="39"/>
    <w:semiHidden/>
    <w:unhideWhenUsed/>
    <w:qFormat/>
    <w:pPr>
      <w:outlineLvl w:val="9"/>
    </w:pPr>
  </w:style>
  <w:style w:type="character" w:customStyle="1" w:styleId="AralkYokChar">
    <w:name w:val="Aralık Yok Char"/>
    <w:basedOn w:val="VarsaylanParagrafYazTipi"/>
    <w:link w:val="AralkYok"/>
    <w:uiPriority w:val="1"/>
  </w:style>
  <w:style w:type="character" w:customStyle="1" w:styleId="zmlenmeyenBahsetme1">
    <w:name w:val="Çözümlenmeyen Bahsetme1"/>
    <w:basedOn w:val="VarsaylanParagrafYazTipi"/>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codeproject.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tackoverflow.com/questions/18711025/looking-for-guidance-in-creating-a-helper-class-for-sql-queries-and-windows-for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10tec.com" TargetMode="External"/><Relationship Id="rId40" Type="http://schemas.openxmlformats.org/officeDocument/2006/relationships/hyperlink" Target="https://www.geeksforgeeks.org" TargetMode="External"/><Relationship Id="rId45" Type="http://schemas.openxmlformats.org/officeDocument/2006/relationships/hyperlink" Target="https://www.zabbix.com/forum/zabbix-troubleshooting-and-problems/492825-error-with-postgresql-version-17"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stackoverflow.com/questions/71946388/insert-data-into-npgsql-postgresql-database-with-c-sharp-windows-form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ckoverflow.com/questions/31645550/postgresql-why-psql-cant-connect-to-server"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c-sharpcorner.com/UploadFile/deveshomar/ways-to-bind-datagridview-in-window-forms-C-Sharp/"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learn.microsoft.com/tr-tr/dotnet/api/system.windows.forms.datagridviewcolumn.width?view=windowsdesktop-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DC035BB-77AD-4677-B0BF-0CEC5340073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21</Pages>
  <Words>1426</Words>
  <Characters>8131</Characters>
  <Application>Microsoft Office Word</Application>
  <DocSecurity>0</DocSecurity>
  <Lines>67</Lines>
  <Paragraphs>19</Paragraphs>
  <ScaleCrop>false</ScaleCrop>
  <Company/>
  <LinksUpToDate>false</LinksUpToDate>
  <CharactersWithSpaces>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Görsel Programlama 2 Kuaför Otomasyonu Projesi</dc:title>
  <dc:creator>python-docx</dc:creator>
  <dc:description>generated by python-docx</dc:description>
  <cp:lastModifiedBy>Arda Anıl Morkoç</cp:lastModifiedBy>
  <cp:revision>62</cp:revision>
  <dcterms:created xsi:type="dcterms:W3CDTF">2013-12-23T23:15:00Z</dcterms:created>
  <dcterms:modified xsi:type="dcterms:W3CDTF">2024-12-24T19:28:00Z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20383DFCAEB64EB2B5E9738E31FF5009_12</vt:lpwstr>
  </property>
</Properties>
</file>